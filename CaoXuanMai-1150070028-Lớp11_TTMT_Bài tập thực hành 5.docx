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CBEDF">
      <w:pPr>
        <w:spacing w:line="360" w:lineRule="auto"/>
        <w:rPr>
          <w:rFonts w:hint="default" w:ascii="Times New Roman" w:hAnsi="Times New Roman" w:cs="Times New Roman"/>
          <w:sz w:val="28"/>
          <w:szCs w:val="28"/>
          <w:lang w:val="vi-VN"/>
        </w:rPr>
      </w:pPr>
      <w:bookmarkStart w:id="0" w:name="_GoBack"/>
      <w:r>
        <w:rPr>
          <w:rFonts w:hint="default" w:ascii="Times New Roman" w:hAnsi="Times New Roman" w:cs="Times New Roman"/>
          <w:sz w:val="28"/>
          <w:szCs w:val="28"/>
          <w:lang w:val="vi-VN"/>
        </w:rPr>
        <w:t>Họ và tên: Cao Xuân Mai</w:t>
      </w:r>
    </w:p>
    <w:p w14:paraId="59AC6182">
      <w:pPr>
        <w:spacing w:line="36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MSSV: 1150070028</w:t>
      </w:r>
      <w:r>
        <w:rPr>
          <w:rFonts w:hint="default" w:ascii="Times New Roman" w:hAnsi="Times New Roman" w:cs="Times New Roman"/>
          <w:sz w:val="28"/>
          <w:szCs w:val="28"/>
          <w:lang w:val="vi-VN"/>
        </w:rPr>
        <w:br w:type="textWrapping"/>
      </w:r>
      <w:r>
        <w:rPr>
          <w:rFonts w:hint="default" w:ascii="Times New Roman" w:hAnsi="Times New Roman" w:cs="Times New Roman"/>
          <w:sz w:val="28"/>
          <w:szCs w:val="28"/>
          <w:lang w:val="vi-VN"/>
        </w:rPr>
        <w:t>Số Máy 18</w:t>
      </w:r>
    </w:p>
    <w:p w14:paraId="67C48BC4">
      <w:pPr>
        <w:pStyle w:val="2"/>
        <w:bidi w:val="0"/>
        <w:spacing w:line="360" w:lineRule="auto"/>
        <w:jc w:val="center"/>
        <w:rPr>
          <w:rFonts w:hint="default" w:ascii="Times New Roman" w:hAnsi="Times New Roman" w:cs="Times New Roman"/>
          <w:b/>
          <w:bCs w:val="0"/>
          <w:lang w:val="vi-VN"/>
        </w:rPr>
      </w:pPr>
      <w:r>
        <w:rPr>
          <w:rFonts w:hint="default" w:ascii="Times New Roman" w:hAnsi="Times New Roman" w:cs="Times New Roman"/>
          <w:b/>
          <w:bCs w:val="0"/>
          <w:lang w:val="vi-VN"/>
        </w:rPr>
        <w:t>LAB5</w:t>
      </w:r>
    </w:p>
    <w:p w14:paraId="593FED5D">
      <w:pPr>
        <w:pStyle w:val="3"/>
        <w:bidi w:val="0"/>
        <w:spacing w:line="360" w:lineRule="auto"/>
        <w:rPr>
          <w:rFonts w:hint="default" w:ascii="Times New Roman" w:hAnsi="Times New Roman" w:cs="Times New Roman"/>
        </w:rPr>
      </w:pPr>
      <w:r>
        <w:rPr>
          <w:rFonts w:hint="default" w:ascii="Times New Roman" w:hAnsi="Times New Roman" w:cs="Times New Roman"/>
        </w:rPr>
        <w:t>I. TẠO DỰ ÁN MỚI TÊN MaiLab5</w:t>
      </w:r>
    </w:p>
    <w:p w14:paraId="3459CBDA">
      <w:pPr>
        <w:pStyle w:val="85"/>
        <w:keepNext w:val="0"/>
        <w:keepLines w:val="0"/>
        <w:widowControl/>
        <w:suppressLineNumbers w:val="0"/>
        <w:spacing w:line="360" w:lineRule="auto"/>
        <w:rPr>
          <w:rFonts w:hint="default" w:ascii="Times New Roman" w:hAnsi="Times New Roman" w:cs="Times New Roman"/>
          <w:sz w:val="28"/>
          <w:szCs w:val="28"/>
        </w:rPr>
      </w:pPr>
      <w:r>
        <w:rPr>
          <w:rStyle w:val="92"/>
          <w:rFonts w:hint="default" w:ascii="Times New Roman" w:hAnsi="Times New Roman" w:cs="Times New Roman"/>
          <w:sz w:val="28"/>
          <w:szCs w:val="28"/>
        </w:rPr>
        <w:t>Mở Android Studio → Tạo dự án mới</w:t>
      </w:r>
    </w:p>
    <w:p w14:paraId="7A74A2DF">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Chọn: </w:t>
      </w:r>
      <w:r>
        <w:rPr>
          <w:rStyle w:val="92"/>
          <w:rFonts w:hint="default" w:ascii="Times New Roman" w:hAnsi="Times New Roman" w:cs="Times New Roman"/>
          <w:sz w:val="28"/>
          <w:szCs w:val="28"/>
        </w:rPr>
        <w:t>Empty Activity</w:t>
      </w:r>
    </w:p>
    <w:p w14:paraId="10B27096">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Name: MaiLab5</w:t>
      </w:r>
    </w:p>
    <w:p w14:paraId="18434144">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Package name: com.mai.mailab5</w:t>
      </w:r>
    </w:p>
    <w:p w14:paraId="340D1CD5">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Language: </w:t>
      </w:r>
      <w:r>
        <w:rPr>
          <w:rStyle w:val="92"/>
          <w:rFonts w:hint="default" w:ascii="Times New Roman" w:hAnsi="Times New Roman" w:cs="Times New Roman"/>
          <w:sz w:val="28"/>
          <w:szCs w:val="28"/>
        </w:rPr>
        <w:t>Java</w:t>
      </w:r>
    </w:p>
    <w:p w14:paraId="76E8188C">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Minimum API: API 21</w:t>
      </w:r>
    </w:p>
    <w:p w14:paraId="03E14764">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8"/>
          <w:szCs w:val="28"/>
        </w:rPr>
      </w:pPr>
      <w:r>
        <w:rPr>
          <w:rFonts w:hint="default" w:ascii="Times New Roman" w:hAnsi="Times New Roman" w:cs="Times New Roman"/>
          <w:sz w:val="28"/>
          <w:szCs w:val="28"/>
        </w:rPr>
        <w:t>Use AndroidX: ✓ → Nhấn Finish</w:t>
      </w:r>
    </w:p>
    <w:p w14:paraId="0F8DC262">
      <w:pPr>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rPr>
        <w:drawing>
          <wp:inline distT="0" distB="0" distL="114300" distR="114300">
            <wp:extent cx="5271770" cy="2473960"/>
            <wp:effectExtent l="9525" t="9525" r="14605" b="18415"/>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6"/>
                    <a:stretch>
                      <a:fillRect/>
                    </a:stretch>
                  </pic:blipFill>
                  <pic:spPr>
                    <a:xfrm>
                      <a:off x="0" y="0"/>
                      <a:ext cx="5271770" cy="2473960"/>
                    </a:xfrm>
                    <a:prstGeom prst="rect">
                      <a:avLst/>
                    </a:prstGeom>
                    <a:noFill/>
                    <a:ln>
                      <a:solidFill>
                        <a:schemeClr val="tx1"/>
                      </a:solidFill>
                    </a:ln>
                  </pic:spPr>
                </pic:pic>
              </a:graphicData>
            </a:graphic>
          </wp:inline>
        </w:drawing>
      </w:r>
    </w:p>
    <w:p w14:paraId="43C700D0">
      <w:pPr>
        <w:pStyle w:val="3"/>
        <w:bidi w:val="0"/>
        <w:spacing w:line="360" w:lineRule="auto"/>
        <w:rPr>
          <w:rFonts w:hint="default" w:ascii="Times New Roman" w:hAnsi="Times New Roman" w:cs="Times New Roman"/>
        </w:rPr>
      </w:pPr>
      <w:r>
        <w:rPr>
          <w:rFonts w:hint="default" w:ascii="Times New Roman" w:hAnsi="Times New Roman" w:cs="Times New Roman"/>
        </w:rPr>
        <w:t>II. CHUẨN BỊ TÀI NGUYÊN (Drawable, Color, String)</w:t>
      </w:r>
    </w:p>
    <w:p w14:paraId="08F34F07">
      <w:pPr>
        <w:bidi w:val="0"/>
        <w:spacing w:line="360" w:lineRule="auto"/>
        <w:rPr>
          <w:rFonts w:hint="default" w:ascii="Times New Roman" w:hAnsi="Times New Roman" w:cs="Times New Roman"/>
          <w:b/>
          <w:bCs/>
        </w:rPr>
      </w:pPr>
      <w:r>
        <w:rPr>
          <w:rFonts w:hint="default" w:ascii="Times New Roman" w:hAnsi="Times New Roman" w:cs="Times New Roman"/>
          <w:b/>
          <w:bCs/>
        </w:rPr>
        <w:t>Tạo các file drawable cần thiết</w:t>
      </w:r>
    </w:p>
    <w:p w14:paraId="198408FC">
      <w:pPr>
        <w:pStyle w:val="47"/>
        <w:keepNext w:val="0"/>
        <w:keepLines w:val="0"/>
        <w:widowControl/>
        <w:suppressLineNumbers w:val="0"/>
        <w:spacing w:after="240" w:afterAutospacing="0" w:line="360" w:lineRule="auto"/>
        <w:rPr>
          <w:rFonts w:hint="default" w:ascii="Times New Roman" w:hAnsi="Times New Roman" w:cs="Times New Roman"/>
          <w:sz w:val="28"/>
          <w:szCs w:val="28"/>
        </w:rPr>
      </w:pPr>
      <w:r>
        <w:rPr>
          <w:rStyle w:val="92"/>
          <w:rFonts w:hint="default" w:ascii="Times New Roman" w:hAnsi="Times New Roman" w:cs="Times New Roman"/>
          <w:sz w:val="28"/>
          <w:szCs w:val="28"/>
        </w:rPr>
        <w:t>Tạo bg_</w:t>
      </w:r>
      <w:r>
        <w:rPr>
          <w:rStyle w:val="92"/>
          <w:rFonts w:hint="default" w:ascii="Times New Roman" w:hAnsi="Times New Roman" w:cs="Times New Roman"/>
          <w:sz w:val="28"/>
          <w:szCs w:val="28"/>
          <w:lang w:val="vi-VN"/>
        </w:rPr>
        <w:t>login</w:t>
      </w:r>
      <w:r>
        <w:rPr>
          <w:rFonts w:hint="default" w:ascii="Times New Roman" w:hAnsi="Times New Roman" w:cs="Times New Roman"/>
          <w:sz w:val="28"/>
          <w:szCs w:val="28"/>
        </w:rPr>
        <w:t xml:space="preserve"> (nền gradient cam) → Chuột phải res/drawable → New → Drawable Resource File → tên: bg_</w:t>
      </w:r>
      <w:r>
        <w:rPr>
          <w:rFonts w:hint="default" w:ascii="Times New Roman" w:hAnsi="Times New Roman" w:cs="Times New Roman"/>
          <w:sz w:val="28"/>
          <w:szCs w:val="28"/>
          <w:lang w:val="vi-VN"/>
        </w:rPr>
        <w:t>login</w:t>
      </w:r>
      <w:r>
        <w:rPr>
          <w:rFonts w:hint="default" w:ascii="Times New Roman" w:hAnsi="Times New Roman" w:cs="Times New Roman"/>
          <w:sz w:val="28"/>
          <w:szCs w:val="28"/>
        </w:rPr>
        <w:t xml:space="preserve"> → </w:t>
      </w:r>
    </w:p>
    <w:p w14:paraId="41807901">
      <w:pPr>
        <w:pStyle w:val="47"/>
        <w:keepNext w:val="0"/>
        <w:keepLines w:val="0"/>
        <w:widowControl/>
        <w:suppressLineNumbers w:val="0"/>
        <w:spacing w:after="240" w:afterAutospacing="0" w:line="360" w:lineRule="auto"/>
        <w:rPr>
          <w:rFonts w:hint="default" w:ascii="Times New Roman" w:hAnsi="Times New Roman" w:eastAsia="monospace" w:cs="Times New Roman"/>
          <w:color w:val="080808"/>
          <w:shd w:val="clear" w:fill="FFFFFF"/>
        </w:rPr>
      </w:pPr>
      <w:r>
        <w:rPr>
          <w:rFonts w:hint="default" w:ascii="Times New Roman" w:hAnsi="Times New Roman" w:eastAsia="monospace" w:cs="Times New Roman"/>
          <w:i/>
          <w:iCs/>
          <w:color w:val="080808"/>
          <w:shd w:val="clear" w:fill="FFFFFF"/>
        </w:rPr>
        <w:t>&lt;?</w:t>
      </w:r>
      <w:r>
        <w:rPr>
          <w:rFonts w:hint="default" w:ascii="Times New Roman" w:hAnsi="Times New Roman" w:eastAsia="monospace" w:cs="Times New Roman"/>
          <w:color w:val="174AD4"/>
          <w:shd w:val="clear" w:fill="FFFFFF"/>
        </w:rPr>
        <w:t>xml version</w:t>
      </w:r>
      <w:r>
        <w:rPr>
          <w:rFonts w:hint="default" w:ascii="Times New Roman" w:hAnsi="Times New Roman" w:eastAsia="monospace" w:cs="Times New Roman"/>
          <w:color w:val="067D17"/>
          <w:shd w:val="clear" w:fill="FFFFFF"/>
        </w:rPr>
        <w:t xml:space="preserve">="1.0" </w:t>
      </w:r>
      <w:r>
        <w:rPr>
          <w:rFonts w:hint="default" w:ascii="Times New Roman" w:hAnsi="Times New Roman" w:eastAsia="monospace" w:cs="Times New Roman"/>
          <w:color w:val="174AD4"/>
          <w:shd w:val="clear" w:fill="FFFFFF"/>
        </w:rPr>
        <w:t>encoding</w:t>
      </w:r>
      <w:r>
        <w:rPr>
          <w:rFonts w:hint="default" w:ascii="Times New Roman" w:hAnsi="Times New Roman" w:eastAsia="monospace" w:cs="Times New Roman"/>
          <w:color w:val="067D17"/>
          <w:shd w:val="clear" w:fill="FFFFFF"/>
        </w:rPr>
        <w:t>="utf-8"</w:t>
      </w:r>
      <w:r>
        <w:rPr>
          <w:rFonts w:hint="default" w:ascii="Times New Roman" w:hAnsi="Times New Roman" w:eastAsia="monospace" w:cs="Times New Roman"/>
          <w:i/>
          <w:iCs/>
          <w:color w:val="080808"/>
          <w:shd w:val="clear" w:fill="FFFFFF"/>
        </w:rPr>
        <w:t>?&gt;</w:t>
      </w:r>
      <w:r>
        <w:rPr>
          <w:rFonts w:hint="default" w:ascii="Times New Roman" w:hAnsi="Times New Roman" w:eastAsia="monospace" w:cs="Times New Roman"/>
          <w:i/>
          <w:iCs/>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 xml:space="preserve">layer-list </w:t>
      </w:r>
      <w:r>
        <w:rPr>
          <w:rFonts w:hint="default" w:ascii="Times New Roman" w:hAnsi="Times New Roman" w:eastAsia="monospace" w:cs="Times New Roman"/>
          <w:color w:val="174AD4"/>
          <w:shd w:val="clear" w:fill="FFFFFF"/>
        </w:rPr>
        <w:t>xmlns:</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067D17"/>
          <w:shd w:val="clear" w:fill="FFFFFF"/>
        </w:rPr>
        <w:t>="http://schemas.android.com/apk/res/android"</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 xml:space="preserve">item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:bottom</w:t>
      </w:r>
      <w:r>
        <w:rPr>
          <w:rFonts w:hint="default" w:ascii="Times New Roman" w:hAnsi="Times New Roman" w:eastAsia="monospace" w:cs="Times New Roman"/>
          <w:color w:val="067D17"/>
          <w:shd w:val="clear" w:fill="FFFFFF"/>
        </w:rPr>
        <w:t>="3dp"</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shape</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 xml:space="preserve">corners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:radius</w:t>
      </w:r>
      <w:r>
        <w:rPr>
          <w:rFonts w:hint="default" w:ascii="Times New Roman" w:hAnsi="Times New Roman" w:eastAsia="monospace" w:cs="Times New Roman"/>
          <w:color w:val="067D17"/>
          <w:shd w:val="clear" w:fill="FFFFFF"/>
        </w:rPr>
        <w:t xml:space="preserve">="20dp" </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 xml:space="preserve">gradient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:angle</w:t>
      </w:r>
      <w:r>
        <w:rPr>
          <w:rFonts w:hint="default" w:ascii="Times New Roman" w:hAnsi="Times New Roman" w:eastAsia="monospace" w:cs="Times New Roman"/>
          <w:color w:val="067D17"/>
          <w:shd w:val="clear" w:fill="FFFFFF"/>
        </w:rPr>
        <w:t xml:space="preserve">="180"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:endColor</w:t>
      </w:r>
      <w:r>
        <w:rPr>
          <w:rFonts w:hint="default" w:ascii="Times New Roman" w:hAnsi="Times New Roman" w:eastAsia="monospace" w:cs="Times New Roman"/>
          <w:color w:val="067D17"/>
          <w:shd w:val="clear" w:fill="FFFFFF"/>
        </w:rPr>
        <w:t xml:space="preserve">="@color/orange"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:startColor</w:t>
      </w:r>
      <w:r>
        <w:rPr>
          <w:rFonts w:hint="default" w:ascii="Times New Roman" w:hAnsi="Times New Roman" w:eastAsia="monospace" w:cs="Times New Roman"/>
          <w:color w:val="067D17"/>
          <w:shd w:val="clear" w:fill="FFFFFF"/>
        </w:rPr>
        <w:t>="@color/orangeMid"</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shape</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item</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layer-list</w:t>
      </w:r>
      <w:r>
        <w:rPr>
          <w:rFonts w:hint="default" w:ascii="Times New Roman" w:hAnsi="Times New Roman" w:eastAsia="monospace" w:cs="Times New Roman"/>
          <w:color w:val="080808"/>
          <w:shd w:val="clear" w:fill="FFFFFF"/>
        </w:rPr>
        <w:t>&gt;</w:t>
      </w:r>
    </w:p>
    <w:p w14:paraId="6E4101D0">
      <w:pPr>
        <w:pStyle w:val="47"/>
        <w:keepNext w:val="0"/>
        <w:keepLines w:val="0"/>
        <w:widowControl/>
        <w:suppressLineNumbers w:val="0"/>
        <w:spacing w:after="240" w:afterAutospacing="0" w:line="360" w:lineRule="auto"/>
        <w:rPr>
          <w:rFonts w:hint="default" w:ascii="Times New Roman" w:hAnsi="Times New Roman" w:eastAsia="monospace" w:cs="Times New Roman"/>
          <w:color w:val="080808"/>
          <w:shd w:val="clear" w:fill="FFFFFF"/>
        </w:rPr>
      </w:pPr>
      <w:r>
        <w:rPr>
          <w:rFonts w:hint="default" w:ascii="Times New Roman" w:hAnsi="Times New Roman" w:cs="Times New Roman"/>
        </w:rPr>
        <w:drawing>
          <wp:inline distT="0" distB="0" distL="114300" distR="114300">
            <wp:extent cx="5265420" cy="3086735"/>
            <wp:effectExtent l="9525" t="9525" r="20955" b="1524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a:blip r:embed="rId7"/>
                    <a:stretch>
                      <a:fillRect/>
                    </a:stretch>
                  </pic:blipFill>
                  <pic:spPr>
                    <a:xfrm>
                      <a:off x="0" y="0"/>
                      <a:ext cx="5265420" cy="3086735"/>
                    </a:xfrm>
                    <a:prstGeom prst="rect">
                      <a:avLst/>
                    </a:prstGeom>
                    <a:noFill/>
                    <a:ln>
                      <a:solidFill>
                        <a:schemeClr val="tx1"/>
                      </a:solidFill>
                    </a:ln>
                  </pic:spPr>
                </pic:pic>
              </a:graphicData>
            </a:graphic>
          </wp:inline>
        </w:drawing>
      </w:r>
    </w:p>
    <w:p w14:paraId="511B3E99">
      <w:pPr>
        <w:spacing w:line="360" w:lineRule="auto"/>
        <w:rPr>
          <w:rFonts w:hint="default" w:ascii="Times New Roman" w:hAnsi="Times New Roman" w:cs="Times New Roman"/>
        </w:rPr>
      </w:pPr>
      <w:r>
        <w:rPr>
          <w:rFonts w:hint="default" w:ascii="Times New Roman" w:hAnsi="Times New Roman" w:cs="Times New Roman"/>
        </w:rPr>
        <w:t>colors.xml</w:t>
      </w:r>
    </w:p>
    <w:p w14:paraId="3D3DC0F1">
      <w:pPr>
        <w:spacing w:line="360" w:lineRule="auto"/>
        <w:rPr>
          <w:rFonts w:hint="default" w:ascii="Times New Roman" w:hAnsi="Times New Roman" w:cs="Times New Roman"/>
        </w:rPr>
      </w:pPr>
      <w:r>
        <w:rPr>
          <w:rFonts w:hint="default" w:ascii="Times New Roman" w:hAnsi="Times New Roman" w:cs="Times New Roman"/>
        </w:rPr>
        <w:t>Định nghĩa màu sắc dùng chung trong toàn ứng dụng, giúp các thành phần có phong cách đồng nhất.</w:t>
      </w:r>
    </w:p>
    <w:p w14:paraId="439936BB">
      <w:pPr>
        <w:pStyle w:val="47"/>
        <w:keepNext w:val="0"/>
        <w:keepLines w:val="0"/>
        <w:widowControl/>
        <w:suppressLineNumbers w:val="0"/>
        <w:spacing w:after="240" w:afterAutospacing="0" w:line="360" w:lineRule="auto"/>
        <w:rPr>
          <w:rFonts w:hint="default" w:ascii="Times New Roman" w:hAnsi="Times New Roman" w:eastAsia="monospace" w:cs="Times New Roman"/>
          <w:color w:val="080808"/>
          <w:shd w:val="clear" w:fill="FFFFFF"/>
        </w:rPr>
      </w:pP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resources</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 xml:space="preserve">color </w:t>
      </w:r>
      <w:r>
        <w:rPr>
          <w:rFonts w:hint="default" w:ascii="Times New Roman" w:hAnsi="Times New Roman" w:eastAsia="monospace" w:cs="Times New Roman"/>
          <w:color w:val="174AD4"/>
          <w:shd w:val="clear" w:fill="FFFFFF"/>
        </w:rPr>
        <w:t>name</w:t>
      </w:r>
      <w:r>
        <w:rPr>
          <w:rFonts w:hint="default" w:ascii="Times New Roman" w:hAnsi="Times New Roman" w:eastAsia="monospace" w:cs="Times New Roman"/>
          <w:color w:val="067D17"/>
          <w:shd w:val="clear" w:fill="FFFFFF"/>
        </w:rPr>
        <w:t>="purple_200"</w:t>
      </w:r>
      <w:r>
        <w:rPr>
          <w:rFonts w:hint="default" w:ascii="Times New Roman" w:hAnsi="Times New Roman" w:eastAsia="monospace" w:cs="Times New Roman"/>
          <w:color w:val="080808"/>
          <w:shd w:val="clear" w:fill="FFFFFF"/>
        </w:rPr>
        <w:t>&gt;#FFBB86FC&lt;/</w:t>
      </w:r>
      <w:r>
        <w:rPr>
          <w:rFonts w:hint="default" w:ascii="Times New Roman" w:hAnsi="Times New Roman" w:eastAsia="monospace" w:cs="Times New Roman"/>
          <w:color w:val="0033B3"/>
          <w:shd w:val="clear" w:fill="FFFFFF"/>
        </w:rPr>
        <w:t>color</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 xml:space="preserve">color </w:t>
      </w:r>
      <w:r>
        <w:rPr>
          <w:rFonts w:hint="default" w:ascii="Times New Roman" w:hAnsi="Times New Roman" w:eastAsia="monospace" w:cs="Times New Roman"/>
          <w:color w:val="174AD4"/>
          <w:shd w:val="clear" w:fill="FFFFFF"/>
        </w:rPr>
        <w:t>name</w:t>
      </w:r>
      <w:r>
        <w:rPr>
          <w:rFonts w:hint="default" w:ascii="Times New Roman" w:hAnsi="Times New Roman" w:eastAsia="monospace" w:cs="Times New Roman"/>
          <w:color w:val="067D17"/>
          <w:shd w:val="clear" w:fill="FFFFFF"/>
        </w:rPr>
        <w:t>="purple_500"</w:t>
      </w:r>
      <w:r>
        <w:rPr>
          <w:rFonts w:hint="default" w:ascii="Times New Roman" w:hAnsi="Times New Roman" w:eastAsia="monospace" w:cs="Times New Roman"/>
          <w:color w:val="080808"/>
          <w:shd w:val="clear" w:fill="FFFFFF"/>
        </w:rPr>
        <w:t>&gt;#FF6200EE&lt;/</w:t>
      </w:r>
      <w:r>
        <w:rPr>
          <w:rFonts w:hint="default" w:ascii="Times New Roman" w:hAnsi="Times New Roman" w:eastAsia="monospace" w:cs="Times New Roman"/>
          <w:color w:val="0033B3"/>
          <w:shd w:val="clear" w:fill="FFFFFF"/>
        </w:rPr>
        <w:t>color</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 xml:space="preserve">color </w:t>
      </w:r>
      <w:r>
        <w:rPr>
          <w:rFonts w:hint="default" w:ascii="Times New Roman" w:hAnsi="Times New Roman" w:eastAsia="monospace" w:cs="Times New Roman"/>
          <w:color w:val="174AD4"/>
          <w:shd w:val="clear" w:fill="FFFFFF"/>
        </w:rPr>
        <w:t>name</w:t>
      </w:r>
      <w:r>
        <w:rPr>
          <w:rFonts w:hint="default" w:ascii="Times New Roman" w:hAnsi="Times New Roman" w:eastAsia="monospace" w:cs="Times New Roman"/>
          <w:color w:val="067D17"/>
          <w:shd w:val="clear" w:fill="FFFFFF"/>
        </w:rPr>
        <w:t>="purple_700"</w:t>
      </w:r>
      <w:r>
        <w:rPr>
          <w:rFonts w:hint="default" w:ascii="Times New Roman" w:hAnsi="Times New Roman" w:eastAsia="monospace" w:cs="Times New Roman"/>
          <w:color w:val="080808"/>
          <w:shd w:val="clear" w:fill="FFFFFF"/>
        </w:rPr>
        <w:t>&gt;#F4511E&lt;/</w:t>
      </w:r>
      <w:r>
        <w:rPr>
          <w:rFonts w:hint="default" w:ascii="Times New Roman" w:hAnsi="Times New Roman" w:eastAsia="monospace" w:cs="Times New Roman"/>
          <w:color w:val="0033B3"/>
          <w:shd w:val="clear" w:fill="FFFFFF"/>
        </w:rPr>
        <w:t>color</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 xml:space="preserve">color </w:t>
      </w:r>
      <w:r>
        <w:rPr>
          <w:rFonts w:hint="default" w:ascii="Times New Roman" w:hAnsi="Times New Roman" w:eastAsia="monospace" w:cs="Times New Roman"/>
          <w:color w:val="174AD4"/>
          <w:shd w:val="clear" w:fill="FFFFFF"/>
        </w:rPr>
        <w:t>name</w:t>
      </w:r>
      <w:r>
        <w:rPr>
          <w:rFonts w:hint="default" w:ascii="Times New Roman" w:hAnsi="Times New Roman" w:eastAsia="monospace" w:cs="Times New Roman"/>
          <w:color w:val="067D17"/>
          <w:shd w:val="clear" w:fill="FFFFFF"/>
        </w:rPr>
        <w:t>="teal_200"</w:t>
      </w:r>
      <w:r>
        <w:rPr>
          <w:rFonts w:hint="default" w:ascii="Times New Roman" w:hAnsi="Times New Roman" w:eastAsia="monospace" w:cs="Times New Roman"/>
          <w:color w:val="080808"/>
          <w:shd w:val="clear" w:fill="FFFFFF"/>
        </w:rPr>
        <w:t>&gt;#FF03DAC5&lt;/</w:t>
      </w:r>
      <w:r>
        <w:rPr>
          <w:rFonts w:hint="default" w:ascii="Times New Roman" w:hAnsi="Times New Roman" w:eastAsia="monospace" w:cs="Times New Roman"/>
          <w:color w:val="0033B3"/>
          <w:shd w:val="clear" w:fill="FFFFFF"/>
        </w:rPr>
        <w:t>color</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 xml:space="preserve">color </w:t>
      </w:r>
      <w:r>
        <w:rPr>
          <w:rFonts w:hint="default" w:ascii="Times New Roman" w:hAnsi="Times New Roman" w:eastAsia="monospace" w:cs="Times New Roman"/>
          <w:color w:val="174AD4"/>
          <w:shd w:val="clear" w:fill="FFFFFF"/>
        </w:rPr>
        <w:t>name</w:t>
      </w:r>
      <w:r>
        <w:rPr>
          <w:rFonts w:hint="default" w:ascii="Times New Roman" w:hAnsi="Times New Roman" w:eastAsia="monospace" w:cs="Times New Roman"/>
          <w:color w:val="067D17"/>
          <w:shd w:val="clear" w:fill="FFFFFF"/>
        </w:rPr>
        <w:t>="teal_700"</w:t>
      </w:r>
      <w:r>
        <w:rPr>
          <w:rFonts w:hint="default" w:ascii="Times New Roman" w:hAnsi="Times New Roman" w:eastAsia="monospace" w:cs="Times New Roman"/>
          <w:color w:val="080808"/>
          <w:shd w:val="clear" w:fill="FFFFFF"/>
        </w:rPr>
        <w:t>&gt;#FF018786&lt;/</w:t>
      </w:r>
      <w:r>
        <w:rPr>
          <w:rFonts w:hint="default" w:ascii="Times New Roman" w:hAnsi="Times New Roman" w:eastAsia="monospace" w:cs="Times New Roman"/>
          <w:color w:val="0033B3"/>
          <w:shd w:val="clear" w:fill="FFFFFF"/>
        </w:rPr>
        <w:t>color</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 xml:space="preserve">color </w:t>
      </w:r>
      <w:r>
        <w:rPr>
          <w:rFonts w:hint="default" w:ascii="Times New Roman" w:hAnsi="Times New Roman" w:eastAsia="monospace" w:cs="Times New Roman"/>
          <w:color w:val="174AD4"/>
          <w:shd w:val="clear" w:fill="FFFFFF"/>
        </w:rPr>
        <w:t>name</w:t>
      </w:r>
      <w:r>
        <w:rPr>
          <w:rFonts w:hint="default" w:ascii="Times New Roman" w:hAnsi="Times New Roman" w:eastAsia="monospace" w:cs="Times New Roman"/>
          <w:color w:val="067D17"/>
          <w:shd w:val="clear" w:fill="FFFFFF"/>
        </w:rPr>
        <w:t>="black"</w:t>
      </w:r>
      <w:r>
        <w:rPr>
          <w:rFonts w:hint="default" w:ascii="Times New Roman" w:hAnsi="Times New Roman" w:eastAsia="monospace" w:cs="Times New Roman"/>
          <w:color w:val="080808"/>
          <w:shd w:val="clear" w:fill="FFFFFF"/>
        </w:rPr>
        <w:t>&gt;#FF000000&lt;/</w:t>
      </w:r>
      <w:r>
        <w:rPr>
          <w:rFonts w:hint="default" w:ascii="Times New Roman" w:hAnsi="Times New Roman" w:eastAsia="monospace" w:cs="Times New Roman"/>
          <w:color w:val="0033B3"/>
          <w:shd w:val="clear" w:fill="FFFFFF"/>
        </w:rPr>
        <w:t>color</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 xml:space="preserve">color </w:t>
      </w:r>
      <w:r>
        <w:rPr>
          <w:rFonts w:hint="default" w:ascii="Times New Roman" w:hAnsi="Times New Roman" w:eastAsia="monospace" w:cs="Times New Roman"/>
          <w:color w:val="174AD4"/>
          <w:shd w:val="clear" w:fill="FFFFFF"/>
        </w:rPr>
        <w:t>name</w:t>
      </w:r>
      <w:r>
        <w:rPr>
          <w:rFonts w:hint="default" w:ascii="Times New Roman" w:hAnsi="Times New Roman" w:eastAsia="monospace" w:cs="Times New Roman"/>
          <w:color w:val="067D17"/>
          <w:shd w:val="clear" w:fill="FFFFFF"/>
        </w:rPr>
        <w:t>="white"</w:t>
      </w:r>
      <w:r>
        <w:rPr>
          <w:rFonts w:hint="default" w:ascii="Times New Roman" w:hAnsi="Times New Roman" w:eastAsia="monospace" w:cs="Times New Roman"/>
          <w:color w:val="080808"/>
          <w:shd w:val="clear" w:fill="FFFFFF"/>
        </w:rPr>
        <w:t>&gt;#FFFFFFFF&lt;/</w:t>
      </w:r>
      <w:r>
        <w:rPr>
          <w:rFonts w:hint="default" w:ascii="Times New Roman" w:hAnsi="Times New Roman" w:eastAsia="monospace" w:cs="Times New Roman"/>
          <w:color w:val="0033B3"/>
          <w:shd w:val="clear" w:fill="FFFFFF"/>
        </w:rPr>
        <w:t>color</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 xml:space="preserve">color </w:t>
      </w:r>
      <w:r>
        <w:rPr>
          <w:rFonts w:hint="default" w:ascii="Times New Roman" w:hAnsi="Times New Roman" w:eastAsia="monospace" w:cs="Times New Roman"/>
          <w:color w:val="174AD4"/>
          <w:shd w:val="clear" w:fill="FFFFFF"/>
        </w:rPr>
        <w:t>name</w:t>
      </w:r>
      <w:r>
        <w:rPr>
          <w:rFonts w:hint="default" w:ascii="Times New Roman" w:hAnsi="Times New Roman" w:eastAsia="monospace" w:cs="Times New Roman"/>
          <w:color w:val="067D17"/>
          <w:shd w:val="clear" w:fill="FFFFFF"/>
        </w:rPr>
        <w:t>="orange"</w:t>
      </w:r>
      <w:r>
        <w:rPr>
          <w:rFonts w:hint="default" w:ascii="Times New Roman" w:hAnsi="Times New Roman" w:eastAsia="monospace" w:cs="Times New Roman"/>
          <w:color w:val="080808"/>
          <w:shd w:val="clear" w:fill="FFFFFF"/>
        </w:rPr>
        <w:t>&gt;#FB8C00&lt;/</w:t>
      </w:r>
      <w:r>
        <w:rPr>
          <w:rFonts w:hint="default" w:ascii="Times New Roman" w:hAnsi="Times New Roman" w:eastAsia="monospace" w:cs="Times New Roman"/>
          <w:color w:val="0033B3"/>
          <w:shd w:val="clear" w:fill="FFFFFF"/>
        </w:rPr>
        <w:t>color</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 xml:space="preserve">color </w:t>
      </w:r>
      <w:r>
        <w:rPr>
          <w:rFonts w:hint="default" w:ascii="Times New Roman" w:hAnsi="Times New Roman" w:eastAsia="monospace" w:cs="Times New Roman"/>
          <w:color w:val="174AD4"/>
          <w:shd w:val="clear" w:fill="FFFFFF"/>
        </w:rPr>
        <w:t>name</w:t>
      </w:r>
      <w:r>
        <w:rPr>
          <w:rFonts w:hint="default" w:ascii="Times New Roman" w:hAnsi="Times New Roman" w:eastAsia="monospace" w:cs="Times New Roman"/>
          <w:color w:val="067D17"/>
          <w:shd w:val="clear" w:fill="FFFFFF"/>
        </w:rPr>
        <w:t>="gray"</w:t>
      </w:r>
      <w:r>
        <w:rPr>
          <w:rFonts w:hint="default" w:ascii="Times New Roman" w:hAnsi="Times New Roman" w:eastAsia="monospace" w:cs="Times New Roman"/>
          <w:color w:val="080808"/>
          <w:shd w:val="clear" w:fill="FFFFFF"/>
        </w:rPr>
        <w:t>&gt;#EAE5E3&lt;/</w:t>
      </w:r>
      <w:r>
        <w:rPr>
          <w:rFonts w:hint="default" w:ascii="Times New Roman" w:hAnsi="Times New Roman" w:eastAsia="monospace" w:cs="Times New Roman"/>
          <w:color w:val="0033B3"/>
          <w:shd w:val="clear" w:fill="FFFFFF"/>
        </w:rPr>
        <w:t>color</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 xml:space="preserve">color </w:t>
      </w:r>
      <w:r>
        <w:rPr>
          <w:rFonts w:hint="default" w:ascii="Times New Roman" w:hAnsi="Times New Roman" w:eastAsia="monospace" w:cs="Times New Roman"/>
          <w:color w:val="174AD4"/>
          <w:shd w:val="clear" w:fill="FFFFFF"/>
        </w:rPr>
        <w:t>name</w:t>
      </w:r>
      <w:r>
        <w:rPr>
          <w:rFonts w:hint="default" w:ascii="Times New Roman" w:hAnsi="Times New Roman" w:eastAsia="monospace" w:cs="Times New Roman"/>
          <w:color w:val="067D17"/>
          <w:shd w:val="clear" w:fill="FFFFFF"/>
        </w:rPr>
        <w:t>="orangeMid"</w:t>
      </w:r>
      <w:r>
        <w:rPr>
          <w:rFonts w:hint="default" w:ascii="Times New Roman" w:hAnsi="Times New Roman" w:eastAsia="monospace" w:cs="Times New Roman"/>
          <w:color w:val="080808"/>
          <w:shd w:val="clear" w:fill="FFFFFF"/>
        </w:rPr>
        <w:t>&gt;#F4511E&lt;/</w:t>
      </w:r>
      <w:r>
        <w:rPr>
          <w:rFonts w:hint="default" w:ascii="Times New Roman" w:hAnsi="Times New Roman" w:eastAsia="monospace" w:cs="Times New Roman"/>
          <w:color w:val="0033B3"/>
          <w:shd w:val="clear" w:fill="FFFFFF"/>
        </w:rPr>
        <w:t>color</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resources</w:t>
      </w:r>
      <w:r>
        <w:rPr>
          <w:rFonts w:hint="default" w:ascii="Times New Roman" w:hAnsi="Times New Roman" w:eastAsia="monospace" w:cs="Times New Roman"/>
          <w:color w:val="080808"/>
          <w:shd w:val="clear" w:fill="FFFFFF"/>
        </w:rPr>
        <w:t>&gt;</w:t>
      </w:r>
    </w:p>
    <w:p w14:paraId="49645990">
      <w:pPr>
        <w:pStyle w:val="47"/>
        <w:keepNext w:val="0"/>
        <w:keepLines w:val="0"/>
        <w:widowControl/>
        <w:suppressLineNumbers w:val="0"/>
        <w:spacing w:after="240" w:afterAutospacing="0" w:line="360" w:lineRule="auto"/>
        <w:rPr>
          <w:rFonts w:hint="default" w:ascii="Times New Roman" w:hAnsi="Times New Roman" w:eastAsia="monospace" w:cs="Times New Roman"/>
          <w:color w:val="080808"/>
          <w:shd w:val="clear" w:fill="FFFFFF"/>
        </w:rPr>
      </w:pPr>
      <w:r>
        <w:rPr>
          <w:rFonts w:hint="default" w:ascii="Times New Roman" w:hAnsi="Times New Roman" w:cs="Times New Roman"/>
        </w:rPr>
        <w:drawing>
          <wp:inline distT="0" distB="0" distL="114300" distR="114300">
            <wp:extent cx="5272405" cy="3194050"/>
            <wp:effectExtent l="9525" t="9525" r="13970" b="9525"/>
            <wp:docPr id="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7"/>
                    <pic:cNvPicPr>
                      <a:picLocks noChangeAspect="1"/>
                    </pic:cNvPicPr>
                  </pic:nvPicPr>
                  <pic:blipFill>
                    <a:blip r:embed="rId8"/>
                    <a:stretch>
                      <a:fillRect/>
                    </a:stretch>
                  </pic:blipFill>
                  <pic:spPr>
                    <a:xfrm>
                      <a:off x="0" y="0"/>
                      <a:ext cx="5272405" cy="3194050"/>
                    </a:xfrm>
                    <a:prstGeom prst="rect">
                      <a:avLst/>
                    </a:prstGeom>
                    <a:noFill/>
                    <a:ln>
                      <a:solidFill>
                        <a:schemeClr val="tx1"/>
                      </a:solidFill>
                    </a:ln>
                  </pic:spPr>
                </pic:pic>
              </a:graphicData>
            </a:graphic>
          </wp:inline>
        </w:drawing>
      </w:r>
    </w:p>
    <w:p w14:paraId="696084CD">
      <w:pPr>
        <w:spacing w:line="360" w:lineRule="auto"/>
        <w:rPr>
          <w:rFonts w:hint="default" w:ascii="Times New Roman" w:hAnsi="Times New Roman" w:cs="Times New Roman"/>
        </w:rPr>
      </w:pPr>
      <w:r>
        <w:rPr>
          <w:rFonts w:hint="default" w:ascii="Times New Roman" w:hAnsi="Times New Roman" w:cs="Times New Roman"/>
        </w:rPr>
        <w:t>Dùng cho màu nền, nút, ô input.</w:t>
      </w:r>
    </w:p>
    <w:p w14:paraId="026E871F">
      <w:pPr>
        <w:spacing w:line="360" w:lineRule="auto"/>
        <w:rPr>
          <w:rFonts w:hint="default" w:ascii="Times New Roman" w:hAnsi="Times New Roman" w:cs="Times New Roman"/>
        </w:rPr>
      </w:pPr>
      <w:r>
        <w:rPr>
          <w:rFonts w:hint="default" w:ascii="Times New Roman" w:hAnsi="Times New Roman" w:cs="Times New Roman"/>
        </w:rPr>
        <w:t>bg_radius.xml</w:t>
      </w:r>
    </w:p>
    <w:p w14:paraId="2A2F69DD">
      <w:pPr>
        <w:spacing w:line="360" w:lineRule="auto"/>
        <w:rPr>
          <w:rFonts w:hint="default" w:ascii="Times New Roman" w:hAnsi="Times New Roman" w:cs="Times New Roman"/>
        </w:rPr>
      </w:pPr>
      <w:r>
        <w:rPr>
          <w:rFonts w:hint="default" w:ascii="Times New Roman" w:hAnsi="Times New Roman" w:cs="Times New Roman"/>
        </w:rPr>
        <w:t>Dùng để bo góc cho ô nhập liệu.</w:t>
      </w:r>
    </w:p>
    <w:p w14:paraId="33D122B4">
      <w:pPr>
        <w:spacing w:line="360" w:lineRule="auto"/>
        <w:rPr>
          <w:rFonts w:hint="default" w:ascii="Times New Roman" w:hAnsi="Times New Roman" w:cs="Times New Roman"/>
        </w:rPr>
      </w:pPr>
    </w:p>
    <w:p w14:paraId="3E72D6FF">
      <w:pPr>
        <w:pStyle w:val="47"/>
        <w:keepNext w:val="0"/>
        <w:keepLines w:val="0"/>
        <w:widowControl/>
        <w:suppressLineNumbers w:val="0"/>
        <w:spacing w:line="360" w:lineRule="auto"/>
        <w:rPr>
          <w:rFonts w:hint="default" w:ascii="Times New Roman" w:hAnsi="Times New Roman" w:eastAsia="monospace" w:cs="Times New Roman"/>
        </w:rPr>
      </w:pP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 xml:space="preserve">shape </w:t>
      </w:r>
      <w:r>
        <w:rPr>
          <w:rFonts w:hint="default" w:ascii="Times New Roman" w:hAnsi="Times New Roman" w:eastAsia="monospace" w:cs="Times New Roman"/>
          <w:color w:val="174AD4"/>
          <w:shd w:val="clear" w:fill="FFFFFF"/>
        </w:rPr>
        <w:t>xmlns:</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067D17"/>
          <w:shd w:val="clear" w:fill="FFFFFF"/>
        </w:rPr>
        <w:t>="http://schemas.android.com/apk/res/android"</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 xml:space="preserve">corners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:radius</w:t>
      </w:r>
      <w:r>
        <w:rPr>
          <w:rFonts w:hint="default" w:ascii="Times New Roman" w:hAnsi="Times New Roman" w:eastAsia="monospace" w:cs="Times New Roman"/>
          <w:color w:val="067D17"/>
          <w:shd w:val="clear" w:fill="FFFFFF"/>
        </w:rPr>
        <w:t>="20dp"</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 xml:space="preserve">solid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:color</w:t>
      </w:r>
      <w:r>
        <w:rPr>
          <w:rFonts w:hint="default" w:ascii="Times New Roman" w:hAnsi="Times New Roman" w:eastAsia="monospace" w:cs="Times New Roman"/>
          <w:color w:val="067D17"/>
          <w:shd w:val="clear" w:fill="FFFFFF"/>
        </w:rPr>
        <w:t>="@android:color/white"</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shape</w:t>
      </w:r>
      <w:r>
        <w:rPr>
          <w:rFonts w:hint="default" w:ascii="Times New Roman" w:hAnsi="Times New Roman" w:eastAsia="monospace" w:cs="Times New Roman"/>
          <w:color w:val="080808"/>
          <w:shd w:val="clear" w:fill="FFFFFF"/>
        </w:rPr>
        <w:t>&gt;</w:t>
      </w:r>
    </w:p>
    <w:p w14:paraId="5AFECA10">
      <w:pPr>
        <w:pStyle w:val="47"/>
        <w:keepNext w:val="0"/>
        <w:keepLines w:val="0"/>
        <w:widowControl/>
        <w:suppressLineNumbers w:val="0"/>
        <w:spacing w:line="360" w:lineRule="auto"/>
        <w:rPr>
          <w:rFonts w:hint="default" w:ascii="Times New Roman" w:hAnsi="Times New Roman" w:eastAsia="monospace" w:cs="Times New Roman"/>
          <w:color w:val="080808"/>
          <w:shd w:val="clear" w:fill="FFFFFF"/>
        </w:rPr>
      </w:pPr>
      <w:r>
        <w:rPr>
          <w:rFonts w:hint="default" w:ascii="Times New Roman" w:hAnsi="Times New Roman" w:cs="Times New Roman"/>
        </w:rPr>
        <w:drawing>
          <wp:inline distT="0" distB="0" distL="114300" distR="114300">
            <wp:extent cx="5272405" cy="3832860"/>
            <wp:effectExtent l="9525" t="9525" r="13970" b="18415"/>
            <wp:docPr id="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8"/>
                    <pic:cNvPicPr>
                      <a:picLocks noChangeAspect="1"/>
                    </pic:cNvPicPr>
                  </pic:nvPicPr>
                  <pic:blipFill>
                    <a:blip r:embed="rId9"/>
                    <a:stretch>
                      <a:fillRect/>
                    </a:stretch>
                  </pic:blipFill>
                  <pic:spPr>
                    <a:xfrm>
                      <a:off x="0" y="0"/>
                      <a:ext cx="5272405" cy="3832860"/>
                    </a:xfrm>
                    <a:prstGeom prst="rect">
                      <a:avLst/>
                    </a:prstGeom>
                    <a:noFill/>
                    <a:ln>
                      <a:solidFill>
                        <a:schemeClr val="tx1"/>
                      </a:solidFill>
                    </a:ln>
                  </pic:spPr>
                </pic:pic>
              </a:graphicData>
            </a:graphic>
          </wp:inline>
        </w:drawing>
      </w:r>
    </w:p>
    <w:p w14:paraId="1CB3ACF2">
      <w:pPr>
        <w:spacing w:line="360" w:lineRule="auto"/>
        <w:rPr>
          <w:rFonts w:hint="default" w:ascii="Times New Roman" w:hAnsi="Times New Roman" w:cs="Times New Roman"/>
        </w:rPr>
      </w:pPr>
      <w:r>
        <w:rPr>
          <w:rFonts w:hint="default" w:ascii="Times New Roman" w:hAnsi="Times New Roman" w:cs="Times New Roman"/>
        </w:rPr>
        <w:t>bg_login.xml (nút Login)</w:t>
      </w:r>
    </w:p>
    <w:p w14:paraId="56CA22B4">
      <w:pPr>
        <w:pStyle w:val="47"/>
        <w:keepNext w:val="0"/>
        <w:keepLines w:val="0"/>
        <w:widowControl/>
        <w:suppressLineNumbers w:val="0"/>
        <w:spacing w:line="360" w:lineRule="auto"/>
        <w:rPr>
          <w:rFonts w:hint="default" w:ascii="Times New Roman" w:hAnsi="Times New Roman" w:eastAsia="monospace" w:cs="Times New Roman"/>
        </w:rPr>
      </w:pP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 xml:space="preserve">shape </w:t>
      </w:r>
      <w:r>
        <w:rPr>
          <w:rFonts w:hint="default" w:ascii="Times New Roman" w:hAnsi="Times New Roman" w:eastAsia="monospace" w:cs="Times New Roman"/>
          <w:color w:val="174AD4"/>
          <w:shd w:val="clear" w:fill="FFFFFF"/>
        </w:rPr>
        <w:t>xmlns:</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067D17"/>
          <w:shd w:val="clear" w:fill="FFFFFF"/>
        </w:rPr>
        <w:t>="http://schemas.android.com/apk/res/android"</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 xml:space="preserve">corners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:radius</w:t>
      </w:r>
      <w:r>
        <w:rPr>
          <w:rFonts w:hint="default" w:ascii="Times New Roman" w:hAnsi="Times New Roman" w:eastAsia="monospace" w:cs="Times New Roman"/>
          <w:color w:val="067D17"/>
          <w:shd w:val="clear" w:fill="FFFFFF"/>
        </w:rPr>
        <w:t>="20dp"</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gradient</w:t>
      </w:r>
      <w:r>
        <w:rPr>
          <w:rFonts w:hint="default" w:ascii="Times New Roman" w:hAnsi="Times New Roman" w:eastAsia="monospace" w:cs="Times New Roman"/>
          <w:color w:val="0033B3"/>
          <w:shd w:val="clear" w:fill="FFFFFF"/>
        </w:rPr>
        <w:br w:type="textWrapping"/>
      </w:r>
      <w:r>
        <w:rPr>
          <w:rFonts w:hint="default" w:ascii="Times New Roman" w:hAnsi="Times New Roman" w:eastAsia="monospace" w:cs="Times New Roman"/>
          <w:color w:val="0033B3"/>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:angle</w:t>
      </w:r>
      <w:r>
        <w:rPr>
          <w:rFonts w:hint="default" w:ascii="Times New Roman" w:hAnsi="Times New Roman" w:eastAsia="monospace" w:cs="Times New Roman"/>
          <w:color w:val="067D17"/>
          <w:shd w:val="clear" w:fill="FFFFFF"/>
        </w:rPr>
        <w:t>="0"</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:startColor</w:t>
      </w:r>
      <w:r>
        <w:rPr>
          <w:rFonts w:hint="default" w:ascii="Times New Roman" w:hAnsi="Times New Roman" w:eastAsia="monospace" w:cs="Times New Roman"/>
          <w:color w:val="067D17"/>
          <w:shd w:val="clear" w:fill="FFFFFF"/>
        </w:rPr>
        <w:t>="@color/orangeMid"</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:endColor</w:t>
      </w:r>
      <w:r>
        <w:rPr>
          <w:rFonts w:hint="default" w:ascii="Times New Roman" w:hAnsi="Times New Roman" w:eastAsia="monospace" w:cs="Times New Roman"/>
          <w:color w:val="067D17"/>
          <w:shd w:val="clear" w:fill="FFFFFF"/>
        </w:rPr>
        <w:t>="@color/orange"</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shape</w:t>
      </w:r>
      <w:r>
        <w:rPr>
          <w:rFonts w:hint="default" w:ascii="Times New Roman" w:hAnsi="Times New Roman" w:eastAsia="monospace" w:cs="Times New Roman"/>
          <w:color w:val="080808"/>
          <w:shd w:val="clear" w:fill="FFFFFF"/>
        </w:rPr>
        <w:t>&gt;</w:t>
      </w:r>
    </w:p>
    <w:p w14:paraId="1DF0FB92">
      <w:pPr>
        <w:pStyle w:val="47"/>
        <w:keepNext w:val="0"/>
        <w:keepLines w:val="0"/>
        <w:widowControl/>
        <w:suppressLineNumbers w:val="0"/>
        <w:spacing w:after="240" w:afterAutospacing="0" w:line="360" w:lineRule="auto"/>
        <w:rPr>
          <w:rFonts w:hint="default" w:ascii="Times New Roman" w:hAnsi="Times New Roman" w:eastAsia="monospace" w:cs="Times New Roman"/>
          <w:color w:val="080808"/>
          <w:shd w:val="clear" w:fill="FFFFFF"/>
        </w:rPr>
      </w:pPr>
      <w:r>
        <w:rPr>
          <w:rFonts w:hint="default" w:ascii="Times New Roman" w:hAnsi="Times New Roman" w:cs="Times New Roman"/>
        </w:rPr>
        <w:drawing>
          <wp:inline distT="0" distB="0" distL="114300" distR="114300">
            <wp:extent cx="5270500" cy="3293745"/>
            <wp:effectExtent l="9525" t="9525" r="15875" b="11430"/>
            <wp:docPr id="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9"/>
                    <pic:cNvPicPr>
                      <a:picLocks noChangeAspect="1"/>
                    </pic:cNvPicPr>
                  </pic:nvPicPr>
                  <pic:blipFill>
                    <a:blip r:embed="rId10"/>
                    <a:stretch>
                      <a:fillRect/>
                    </a:stretch>
                  </pic:blipFill>
                  <pic:spPr>
                    <a:xfrm>
                      <a:off x="0" y="0"/>
                      <a:ext cx="5270500" cy="3293745"/>
                    </a:xfrm>
                    <a:prstGeom prst="rect">
                      <a:avLst/>
                    </a:prstGeom>
                    <a:noFill/>
                    <a:ln>
                      <a:solidFill>
                        <a:schemeClr val="tx1"/>
                      </a:solidFill>
                    </a:ln>
                  </pic:spPr>
                </pic:pic>
              </a:graphicData>
            </a:graphic>
          </wp:inline>
        </w:drawing>
      </w:r>
    </w:p>
    <w:p w14:paraId="584B0CDD">
      <w:pPr>
        <w:spacing w:line="360" w:lineRule="auto"/>
        <w:rPr>
          <w:rFonts w:hint="default" w:ascii="Times New Roman" w:hAnsi="Times New Roman" w:cs="Times New Roman"/>
        </w:rPr>
      </w:pPr>
      <w:r>
        <w:rPr>
          <w:rFonts w:hint="default" w:ascii="Times New Roman" w:hAnsi="Times New Roman" w:cs="Times New Roman"/>
        </w:rPr>
        <w:t xml:space="preserve"> Strings.xml</w:t>
      </w:r>
    </w:p>
    <w:p w14:paraId="460D3A0B">
      <w:pPr>
        <w:pStyle w:val="47"/>
        <w:keepNext w:val="0"/>
        <w:keepLines w:val="0"/>
        <w:widowControl/>
        <w:suppressLineNumbers w:val="0"/>
        <w:spacing w:after="240" w:afterAutospacing="0" w:line="360" w:lineRule="auto"/>
        <w:rPr>
          <w:rFonts w:hint="default" w:ascii="Times New Roman" w:hAnsi="Times New Roman" w:eastAsia="monospace" w:cs="Times New Roman"/>
          <w:color w:val="080808"/>
          <w:shd w:val="clear" w:fill="FFFFFF"/>
        </w:rPr>
      </w:pP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resources</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 xml:space="preserve">string </w:t>
      </w:r>
      <w:r>
        <w:rPr>
          <w:rFonts w:hint="default" w:ascii="Times New Roman" w:hAnsi="Times New Roman" w:eastAsia="monospace" w:cs="Times New Roman"/>
          <w:color w:val="174AD4"/>
          <w:shd w:val="clear" w:fill="FFFFFF"/>
        </w:rPr>
        <w:t>name</w:t>
      </w:r>
      <w:r>
        <w:rPr>
          <w:rFonts w:hint="default" w:ascii="Times New Roman" w:hAnsi="Times New Roman" w:eastAsia="monospace" w:cs="Times New Roman"/>
          <w:color w:val="067D17"/>
          <w:shd w:val="clear" w:fill="FFFFFF"/>
        </w:rPr>
        <w:t>="app_name"</w:t>
      </w:r>
      <w:r>
        <w:rPr>
          <w:rFonts w:hint="default" w:ascii="Times New Roman" w:hAnsi="Times New Roman" w:eastAsia="monospace" w:cs="Times New Roman"/>
          <w:color w:val="080808"/>
          <w:shd w:val="clear" w:fill="FFFFFF"/>
        </w:rPr>
        <w:t>&gt;Login&lt;/</w:t>
      </w:r>
      <w:r>
        <w:rPr>
          <w:rFonts w:hint="default" w:ascii="Times New Roman" w:hAnsi="Times New Roman" w:eastAsia="monospace" w:cs="Times New Roman"/>
          <w:color w:val="0033B3"/>
          <w:shd w:val="clear" w:fill="FFFFFF"/>
        </w:rPr>
        <w:t>string</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 xml:space="preserve">string </w:t>
      </w:r>
      <w:r>
        <w:rPr>
          <w:rFonts w:hint="default" w:ascii="Times New Roman" w:hAnsi="Times New Roman" w:eastAsia="monospace" w:cs="Times New Roman"/>
          <w:color w:val="174AD4"/>
          <w:shd w:val="clear" w:fill="FFFFFF"/>
        </w:rPr>
        <w:t>name</w:t>
      </w:r>
      <w:r>
        <w:rPr>
          <w:rFonts w:hint="default" w:ascii="Times New Roman" w:hAnsi="Times New Roman" w:eastAsia="monospace" w:cs="Times New Roman"/>
          <w:color w:val="067D17"/>
          <w:shd w:val="clear" w:fill="FFFFFF"/>
        </w:rPr>
        <w:t>="txt_login"</w:t>
      </w:r>
      <w:r>
        <w:rPr>
          <w:rFonts w:hint="default" w:ascii="Times New Roman" w:hAnsi="Times New Roman" w:eastAsia="monospace" w:cs="Times New Roman"/>
          <w:color w:val="080808"/>
          <w:shd w:val="clear" w:fill="FFFFFF"/>
        </w:rPr>
        <w:t>&gt;Login&lt;/</w:t>
      </w:r>
      <w:r>
        <w:rPr>
          <w:rFonts w:hint="default" w:ascii="Times New Roman" w:hAnsi="Times New Roman" w:eastAsia="monospace" w:cs="Times New Roman"/>
          <w:color w:val="0033B3"/>
          <w:shd w:val="clear" w:fill="FFFFFF"/>
        </w:rPr>
        <w:t>string</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 xml:space="preserve">string </w:t>
      </w:r>
      <w:r>
        <w:rPr>
          <w:rFonts w:hint="default" w:ascii="Times New Roman" w:hAnsi="Times New Roman" w:eastAsia="monospace" w:cs="Times New Roman"/>
          <w:color w:val="174AD4"/>
          <w:shd w:val="clear" w:fill="FFFFFF"/>
        </w:rPr>
        <w:t>name</w:t>
      </w:r>
      <w:r>
        <w:rPr>
          <w:rFonts w:hint="default" w:ascii="Times New Roman" w:hAnsi="Times New Roman" w:eastAsia="monospace" w:cs="Times New Roman"/>
          <w:color w:val="067D17"/>
          <w:shd w:val="clear" w:fill="FFFFFF"/>
        </w:rPr>
        <w:t>="hint_email"</w:t>
      </w:r>
      <w:r>
        <w:rPr>
          <w:rFonts w:hint="default" w:ascii="Times New Roman" w:hAnsi="Times New Roman" w:eastAsia="monospace" w:cs="Times New Roman"/>
          <w:color w:val="080808"/>
          <w:shd w:val="clear" w:fill="FFFFFF"/>
        </w:rPr>
        <w:t>&gt;Email&lt;/</w:t>
      </w:r>
      <w:r>
        <w:rPr>
          <w:rFonts w:hint="default" w:ascii="Times New Roman" w:hAnsi="Times New Roman" w:eastAsia="monospace" w:cs="Times New Roman"/>
          <w:color w:val="0033B3"/>
          <w:shd w:val="clear" w:fill="FFFFFF"/>
        </w:rPr>
        <w:t>string</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 xml:space="preserve">string </w:t>
      </w:r>
      <w:r>
        <w:rPr>
          <w:rFonts w:hint="default" w:ascii="Times New Roman" w:hAnsi="Times New Roman" w:eastAsia="monospace" w:cs="Times New Roman"/>
          <w:color w:val="174AD4"/>
          <w:shd w:val="clear" w:fill="FFFFFF"/>
        </w:rPr>
        <w:t>name</w:t>
      </w:r>
      <w:r>
        <w:rPr>
          <w:rFonts w:hint="default" w:ascii="Times New Roman" w:hAnsi="Times New Roman" w:eastAsia="monospace" w:cs="Times New Roman"/>
          <w:color w:val="067D17"/>
          <w:shd w:val="clear" w:fill="FFFFFF"/>
        </w:rPr>
        <w:t>="hint_password"</w:t>
      </w:r>
      <w:r>
        <w:rPr>
          <w:rFonts w:hint="default" w:ascii="Times New Roman" w:hAnsi="Times New Roman" w:eastAsia="monospace" w:cs="Times New Roman"/>
          <w:color w:val="080808"/>
          <w:shd w:val="clear" w:fill="FFFFFF"/>
        </w:rPr>
        <w:t>&gt;Password&lt;/</w:t>
      </w:r>
      <w:r>
        <w:rPr>
          <w:rFonts w:hint="default" w:ascii="Times New Roman" w:hAnsi="Times New Roman" w:eastAsia="monospace" w:cs="Times New Roman"/>
          <w:color w:val="0033B3"/>
          <w:shd w:val="clear" w:fill="FFFFFF"/>
        </w:rPr>
        <w:t>string</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 xml:space="preserve">string </w:t>
      </w:r>
      <w:r>
        <w:rPr>
          <w:rFonts w:hint="default" w:ascii="Times New Roman" w:hAnsi="Times New Roman" w:eastAsia="monospace" w:cs="Times New Roman"/>
          <w:color w:val="174AD4"/>
          <w:shd w:val="clear" w:fill="FFFFFF"/>
        </w:rPr>
        <w:t>name</w:t>
      </w:r>
      <w:r>
        <w:rPr>
          <w:rFonts w:hint="default" w:ascii="Times New Roman" w:hAnsi="Times New Roman" w:eastAsia="monospace" w:cs="Times New Roman"/>
          <w:color w:val="067D17"/>
          <w:shd w:val="clear" w:fill="FFFFFF"/>
        </w:rPr>
        <w:t>="txt_forgot_pass"</w:t>
      </w:r>
      <w:r>
        <w:rPr>
          <w:rFonts w:hint="default" w:ascii="Times New Roman" w:hAnsi="Times New Roman" w:eastAsia="monospace" w:cs="Times New Roman"/>
          <w:color w:val="080808"/>
          <w:shd w:val="clear" w:fill="FFFFFF"/>
        </w:rPr>
        <w:t>&gt;Forgot password?&lt;/</w:t>
      </w:r>
      <w:r>
        <w:rPr>
          <w:rFonts w:hint="default" w:ascii="Times New Roman" w:hAnsi="Times New Roman" w:eastAsia="monospace" w:cs="Times New Roman"/>
          <w:color w:val="0033B3"/>
          <w:shd w:val="clear" w:fill="FFFFFF"/>
        </w:rPr>
        <w:t>string</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 xml:space="preserve">string </w:t>
      </w:r>
      <w:r>
        <w:rPr>
          <w:rFonts w:hint="default" w:ascii="Times New Roman" w:hAnsi="Times New Roman" w:eastAsia="monospace" w:cs="Times New Roman"/>
          <w:color w:val="174AD4"/>
          <w:shd w:val="clear" w:fill="FFFFFF"/>
        </w:rPr>
        <w:t>name</w:t>
      </w:r>
      <w:r>
        <w:rPr>
          <w:rFonts w:hint="default" w:ascii="Times New Roman" w:hAnsi="Times New Roman" w:eastAsia="monospace" w:cs="Times New Roman"/>
          <w:color w:val="067D17"/>
          <w:shd w:val="clear" w:fill="FFFFFF"/>
        </w:rPr>
        <w:t>="txt_no_account"</w:t>
      </w:r>
      <w:r>
        <w:rPr>
          <w:rFonts w:hint="default" w:ascii="Times New Roman" w:hAnsi="Times New Roman" w:eastAsia="monospace" w:cs="Times New Roman"/>
          <w:color w:val="080808"/>
          <w:shd w:val="clear" w:fill="FFFFFF"/>
        </w:rPr>
        <w:t>&gt;Don’t have an account?&lt;/</w:t>
      </w:r>
      <w:r>
        <w:rPr>
          <w:rFonts w:hint="default" w:ascii="Times New Roman" w:hAnsi="Times New Roman" w:eastAsia="monospace" w:cs="Times New Roman"/>
          <w:color w:val="0033B3"/>
          <w:shd w:val="clear" w:fill="FFFFFF"/>
        </w:rPr>
        <w:t>string</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 xml:space="preserve">string </w:t>
      </w:r>
      <w:r>
        <w:rPr>
          <w:rFonts w:hint="default" w:ascii="Times New Roman" w:hAnsi="Times New Roman" w:eastAsia="monospace" w:cs="Times New Roman"/>
          <w:color w:val="174AD4"/>
          <w:shd w:val="clear" w:fill="FFFFFF"/>
        </w:rPr>
        <w:t>name</w:t>
      </w:r>
      <w:r>
        <w:rPr>
          <w:rFonts w:hint="default" w:ascii="Times New Roman" w:hAnsi="Times New Roman" w:eastAsia="monospace" w:cs="Times New Roman"/>
          <w:color w:val="067D17"/>
          <w:shd w:val="clear" w:fill="FFFFFF"/>
        </w:rPr>
        <w:t>="txt_register"</w:t>
      </w:r>
      <w:r>
        <w:rPr>
          <w:rFonts w:hint="default" w:ascii="Times New Roman" w:hAnsi="Times New Roman" w:eastAsia="monospace" w:cs="Times New Roman"/>
          <w:color w:val="080808"/>
          <w:shd w:val="clear" w:fill="FFFFFF"/>
        </w:rPr>
        <w:t>&gt;Register&lt;/</w:t>
      </w:r>
      <w:r>
        <w:rPr>
          <w:rFonts w:hint="default" w:ascii="Times New Roman" w:hAnsi="Times New Roman" w:eastAsia="monospace" w:cs="Times New Roman"/>
          <w:color w:val="0033B3"/>
          <w:shd w:val="clear" w:fill="FFFFFF"/>
        </w:rPr>
        <w:t>string</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resources</w:t>
      </w:r>
      <w:r>
        <w:rPr>
          <w:rFonts w:hint="default" w:ascii="Times New Roman" w:hAnsi="Times New Roman" w:eastAsia="monospace" w:cs="Times New Roman"/>
          <w:color w:val="080808"/>
          <w:shd w:val="clear" w:fill="FFFFFF"/>
        </w:rPr>
        <w:t>&gt;</w:t>
      </w:r>
    </w:p>
    <w:p w14:paraId="4F5171C3">
      <w:pPr>
        <w:pStyle w:val="3"/>
        <w:bidi w:val="0"/>
        <w:spacing w:line="360" w:lineRule="auto"/>
        <w:rPr>
          <w:rFonts w:hint="default" w:ascii="Times New Roman" w:hAnsi="Times New Roman" w:cs="Times New Roman"/>
        </w:rPr>
      </w:pPr>
      <w:r>
        <w:rPr>
          <w:rFonts w:hint="default" w:ascii="Times New Roman" w:hAnsi="Times New Roman" w:cs="Times New Roman"/>
          <w:lang w:val="vi-VN"/>
        </w:rPr>
        <w:t>III.</w:t>
      </w:r>
      <w:r>
        <w:rPr>
          <w:rFonts w:hint="default" w:ascii="Times New Roman" w:hAnsi="Times New Roman" w:cs="Times New Roman"/>
        </w:rPr>
        <w:t xml:space="preserve"> THIẾT KẾ GIAO DIỆN (LAYOUT XML)</w:t>
      </w:r>
    </w:p>
    <w:p w14:paraId="1C9C66CB">
      <w:pPr>
        <w:spacing w:line="360" w:lineRule="auto"/>
        <w:rPr>
          <w:rFonts w:hint="default" w:ascii="Times New Roman" w:hAnsi="Times New Roman" w:cs="Times New Roman"/>
        </w:rPr>
      </w:pPr>
      <w:r>
        <w:rPr>
          <w:rFonts w:hint="default" w:ascii="Times New Roman" w:hAnsi="Times New Roman" w:cs="Times New Roman"/>
        </w:rPr>
        <w:t>Layout Login (m000_frg_login.xml)</w:t>
      </w:r>
    </w:p>
    <w:p w14:paraId="29A215F3">
      <w:pPr>
        <w:pStyle w:val="47"/>
        <w:keepNext w:val="0"/>
        <w:keepLines w:val="0"/>
        <w:widowControl/>
        <w:suppressLineNumbers w:val="0"/>
        <w:spacing w:line="360" w:lineRule="auto"/>
        <w:rPr>
          <w:rFonts w:hint="default" w:ascii="Times New Roman" w:hAnsi="Times New Roman" w:eastAsia="monospace" w:cs="Times New Roman"/>
          <w:color w:val="080808"/>
          <w:shd w:val="clear" w:fill="FFFFFF"/>
        </w:rPr>
      </w:pPr>
      <w:r>
        <w:rPr>
          <w:rFonts w:hint="default" w:ascii="Times New Roman" w:hAnsi="Times New Roman" w:eastAsia="monospace" w:cs="Times New Roman"/>
          <w:i/>
          <w:iCs/>
          <w:color w:val="080808"/>
          <w:shd w:val="clear" w:fill="FFFFFF"/>
        </w:rPr>
        <w:t>&lt;?</w:t>
      </w:r>
      <w:r>
        <w:rPr>
          <w:rFonts w:hint="default" w:ascii="Times New Roman" w:hAnsi="Times New Roman" w:eastAsia="monospace" w:cs="Times New Roman"/>
          <w:color w:val="174AD4"/>
          <w:shd w:val="clear" w:fill="FFFFFF"/>
        </w:rPr>
        <w:t>xml version</w:t>
      </w:r>
      <w:r>
        <w:rPr>
          <w:rFonts w:hint="default" w:ascii="Times New Roman" w:hAnsi="Times New Roman" w:eastAsia="monospace" w:cs="Times New Roman"/>
          <w:color w:val="067D17"/>
          <w:shd w:val="clear" w:fill="FFFFFF"/>
        </w:rPr>
        <w:t xml:space="preserve">="1.0" </w:t>
      </w:r>
      <w:r>
        <w:rPr>
          <w:rFonts w:hint="default" w:ascii="Times New Roman" w:hAnsi="Times New Roman" w:eastAsia="monospace" w:cs="Times New Roman"/>
          <w:color w:val="174AD4"/>
          <w:shd w:val="clear" w:fill="FFFFFF"/>
        </w:rPr>
        <w:t>encoding</w:t>
      </w:r>
      <w:r>
        <w:rPr>
          <w:rFonts w:hint="default" w:ascii="Times New Roman" w:hAnsi="Times New Roman" w:eastAsia="monospace" w:cs="Times New Roman"/>
          <w:color w:val="067D17"/>
          <w:shd w:val="clear" w:fill="FFFFFF"/>
        </w:rPr>
        <w:t>="utf-8"</w:t>
      </w:r>
      <w:r>
        <w:rPr>
          <w:rFonts w:hint="default" w:ascii="Times New Roman" w:hAnsi="Times New Roman" w:eastAsia="monospace" w:cs="Times New Roman"/>
          <w:i/>
          <w:iCs/>
          <w:color w:val="080808"/>
          <w:shd w:val="clear" w:fill="FFFFFF"/>
        </w:rPr>
        <w:t>?&gt;</w:t>
      </w:r>
      <w:r>
        <w:rPr>
          <w:rFonts w:hint="default" w:ascii="Times New Roman" w:hAnsi="Times New Roman" w:eastAsia="monospace" w:cs="Times New Roman"/>
          <w:i/>
          <w:iCs/>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 xml:space="preserve">LinearLayout </w:t>
      </w:r>
      <w:r>
        <w:rPr>
          <w:rFonts w:hint="default" w:ascii="Times New Roman" w:hAnsi="Times New Roman" w:eastAsia="monospace" w:cs="Times New Roman"/>
          <w:color w:val="174AD4"/>
          <w:shd w:val="clear" w:fill="FFFFFF"/>
        </w:rPr>
        <w:t>xmlns:</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067D17"/>
          <w:shd w:val="clear" w:fill="FFFFFF"/>
        </w:rPr>
        <w:t>="http://schemas.android.com/apk/res/android"</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:layout_width</w:t>
      </w:r>
      <w:r>
        <w:rPr>
          <w:rFonts w:hint="default" w:ascii="Times New Roman" w:hAnsi="Times New Roman" w:eastAsia="monospace" w:cs="Times New Roman"/>
          <w:color w:val="067D17"/>
          <w:shd w:val="clear" w:fill="FFFFFF"/>
        </w:rPr>
        <w:t>="match_parent"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:layout_height</w:t>
      </w:r>
      <w:r>
        <w:rPr>
          <w:rFonts w:hint="default" w:ascii="Times New Roman" w:hAnsi="Times New Roman" w:eastAsia="monospace" w:cs="Times New Roman"/>
          <w:color w:val="067D17"/>
          <w:shd w:val="clear" w:fill="FFFFFF"/>
        </w:rPr>
        <w:t>="match_parent"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:background</w:t>
      </w:r>
      <w:r>
        <w:rPr>
          <w:rFonts w:hint="default" w:ascii="Times New Roman" w:hAnsi="Times New Roman" w:eastAsia="monospace" w:cs="Times New Roman"/>
          <w:color w:val="067D17"/>
          <w:shd w:val="clear" w:fill="FFFFFF"/>
        </w:rPr>
        <w:t>="@color/gray"</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:orientation</w:t>
      </w:r>
      <w:r>
        <w:rPr>
          <w:rFonts w:hint="default" w:ascii="Times New Roman" w:hAnsi="Times New Roman" w:eastAsia="monospace" w:cs="Times New Roman"/>
          <w:color w:val="067D17"/>
          <w:shd w:val="clear" w:fill="FFFFFF"/>
        </w:rPr>
        <w:t>="vertical"</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i/>
          <w:iCs/>
          <w:color w:val="8C8C8C"/>
          <w:shd w:val="clear" w:fill="FFFFFF"/>
        </w:rPr>
        <w:t xml:space="preserve">    </w:t>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FrameLayout</w:t>
      </w:r>
      <w:r>
        <w:rPr>
          <w:rFonts w:hint="default" w:ascii="Times New Roman" w:hAnsi="Times New Roman" w:eastAsia="monospace" w:cs="Times New Roman"/>
          <w:color w:val="0033B3"/>
          <w:shd w:val="clear" w:fill="FFFFFF"/>
        </w:rPr>
        <w:br w:type="textWrapping"/>
      </w:r>
      <w:r>
        <w:rPr>
          <w:rFonts w:hint="default" w:ascii="Times New Roman" w:hAnsi="Times New Roman" w:eastAsia="monospace" w:cs="Times New Roman"/>
          <w:color w:val="0033B3"/>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:layout_width</w:t>
      </w:r>
      <w:r>
        <w:rPr>
          <w:rFonts w:hint="default" w:ascii="Times New Roman" w:hAnsi="Times New Roman" w:eastAsia="monospace" w:cs="Times New Roman"/>
          <w:color w:val="067D17"/>
          <w:shd w:val="clear" w:fill="FFFFFF"/>
        </w:rPr>
        <w:t>="match_parent"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:layout_height</w:t>
      </w:r>
      <w:r>
        <w:rPr>
          <w:rFonts w:hint="default" w:ascii="Times New Roman" w:hAnsi="Times New Roman" w:eastAsia="monospace" w:cs="Times New Roman"/>
          <w:color w:val="067D17"/>
          <w:shd w:val="clear" w:fill="FFFFFF"/>
        </w:rPr>
        <w:t>="260dp"</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View</w:t>
      </w:r>
      <w:r>
        <w:rPr>
          <w:rFonts w:hint="default" w:ascii="Times New Roman" w:hAnsi="Times New Roman" w:eastAsia="monospace" w:cs="Times New Roman"/>
          <w:color w:val="0033B3"/>
          <w:shd w:val="clear" w:fill="FFFFFF"/>
        </w:rPr>
        <w:br w:type="textWrapping"/>
      </w:r>
      <w:r>
        <w:rPr>
          <w:rFonts w:hint="default" w:ascii="Times New Roman" w:hAnsi="Times New Roman" w:eastAsia="monospace" w:cs="Times New Roman"/>
          <w:color w:val="0033B3"/>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:layout_width</w:t>
      </w:r>
      <w:r>
        <w:rPr>
          <w:rFonts w:hint="default" w:ascii="Times New Roman" w:hAnsi="Times New Roman" w:eastAsia="monospace" w:cs="Times New Roman"/>
          <w:color w:val="067D17"/>
          <w:shd w:val="clear" w:fill="FFFFFF"/>
        </w:rPr>
        <w:t>="match_parent"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:layout_height</w:t>
      </w:r>
      <w:r>
        <w:rPr>
          <w:rFonts w:hint="default" w:ascii="Times New Roman" w:hAnsi="Times New Roman" w:eastAsia="monospace" w:cs="Times New Roman"/>
          <w:color w:val="067D17"/>
          <w:shd w:val="clear" w:fill="FFFFFF"/>
        </w:rPr>
        <w:t>="260dp"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:background</w:t>
      </w:r>
      <w:r>
        <w:rPr>
          <w:rFonts w:hint="default" w:ascii="Times New Roman" w:hAnsi="Times New Roman" w:eastAsia="monospace" w:cs="Times New Roman"/>
          <w:color w:val="067D17"/>
          <w:shd w:val="clear" w:fill="FFFFFF"/>
        </w:rPr>
        <w:t xml:space="preserve">="@drawable/bg_top" </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TextView</w:t>
      </w:r>
      <w:r>
        <w:rPr>
          <w:rFonts w:hint="default" w:ascii="Times New Roman" w:hAnsi="Times New Roman" w:eastAsia="monospace" w:cs="Times New Roman"/>
          <w:color w:val="0033B3"/>
          <w:shd w:val="clear" w:fill="FFFFFF"/>
        </w:rPr>
        <w:br w:type="textWrapping"/>
      </w:r>
      <w:r>
        <w:rPr>
          <w:rFonts w:hint="default" w:ascii="Times New Roman" w:hAnsi="Times New Roman" w:eastAsia="monospace" w:cs="Times New Roman"/>
          <w:color w:val="0033B3"/>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:id</w:t>
      </w:r>
      <w:r>
        <w:rPr>
          <w:rFonts w:hint="default" w:ascii="Times New Roman" w:hAnsi="Times New Roman" w:eastAsia="monospace" w:cs="Times New Roman"/>
          <w:color w:val="067D17"/>
          <w:shd w:val="clear" w:fill="FFFFFF"/>
        </w:rPr>
        <w:t>="@+id/tv_title"</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:layout_width</w:t>
      </w:r>
      <w:r>
        <w:rPr>
          <w:rFonts w:hint="default" w:ascii="Times New Roman" w:hAnsi="Times New Roman" w:eastAsia="monospace" w:cs="Times New Roman"/>
          <w:color w:val="067D17"/>
          <w:shd w:val="clear" w:fill="FFFFFF"/>
        </w:rPr>
        <w:t>="wrap_content"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:layout_height</w:t>
      </w:r>
      <w:r>
        <w:rPr>
          <w:rFonts w:hint="default" w:ascii="Times New Roman" w:hAnsi="Times New Roman" w:eastAsia="monospace" w:cs="Times New Roman"/>
          <w:color w:val="067D17"/>
          <w:shd w:val="clear" w:fill="FFFFFF"/>
        </w:rPr>
        <w:t>="wrap_content"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:layout_gravity</w:t>
      </w:r>
      <w:r>
        <w:rPr>
          <w:rFonts w:hint="default" w:ascii="Times New Roman" w:hAnsi="Times New Roman" w:eastAsia="monospace" w:cs="Times New Roman"/>
          <w:color w:val="067D17"/>
          <w:shd w:val="clear" w:fill="FFFFFF"/>
        </w:rPr>
        <w:t>="end|bottom"</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:layout_marginEnd</w:t>
      </w:r>
      <w:r>
        <w:rPr>
          <w:rFonts w:hint="default" w:ascii="Times New Roman" w:hAnsi="Times New Roman" w:eastAsia="monospace" w:cs="Times New Roman"/>
          <w:color w:val="067D17"/>
          <w:shd w:val="clear" w:fill="FFFFFF"/>
        </w:rPr>
        <w:t>="32dp"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:layout_marginBottom</w:t>
      </w:r>
      <w:r>
        <w:rPr>
          <w:rFonts w:hint="default" w:ascii="Times New Roman" w:hAnsi="Times New Roman" w:eastAsia="monospace" w:cs="Times New Roman"/>
          <w:color w:val="067D17"/>
          <w:shd w:val="clear" w:fill="FFFFFF"/>
        </w:rPr>
        <w:t>="32dp"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w:t>
      </w:r>
      <w:r>
        <w:rPr>
          <w:rFonts w:hint="default" w:ascii="Times New Roman" w:hAnsi="Times New Roman" w:eastAsia="monospace" w:cs="Times New Roman"/>
          <w:color w:val="067D17"/>
          <w:shd w:val="clear" w:fill="FFFFFF"/>
        </w:rPr>
        <w:t>="@string/txt_login"</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:textColor</w:t>
      </w:r>
      <w:r>
        <w:rPr>
          <w:rFonts w:hint="default" w:ascii="Times New Roman" w:hAnsi="Times New Roman" w:eastAsia="monospace" w:cs="Times New Roman"/>
          <w:color w:val="067D17"/>
          <w:shd w:val="clear" w:fill="FFFFFF"/>
        </w:rPr>
        <w:t>="@color/white"</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:textSize</w:t>
      </w:r>
      <w:r>
        <w:rPr>
          <w:rFonts w:hint="default" w:ascii="Times New Roman" w:hAnsi="Times New Roman" w:eastAsia="monospace" w:cs="Times New Roman"/>
          <w:color w:val="067D17"/>
          <w:shd w:val="clear" w:fill="FFFFFF"/>
        </w:rPr>
        <w:t>="22sp"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:textStyle</w:t>
      </w:r>
      <w:r>
        <w:rPr>
          <w:rFonts w:hint="default" w:ascii="Times New Roman" w:hAnsi="Times New Roman" w:eastAsia="monospace" w:cs="Times New Roman"/>
          <w:color w:val="067D17"/>
          <w:shd w:val="clear" w:fill="FFFFFF"/>
        </w:rPr>
        <w:t xml:space="preserve">="bold" </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FrameLayout</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p>
    <w:p w14:paraId="25CD9B74">
      <w:pPr>
        <w:pStyle w:val="47"/>
        <w:keepNext w:val="0"/>
        <w:keepLines w:val="0"/>
        <w:widowControl/>
        <w:suppressLineNumbers w:val="0"/>
        <w:spacing w:line="360" w:lineRule="auto"/>
        <w:rPr>
          <w:rFonts w:hint="default" w:ascii="Times New Roman" w:hAnsi="Times New Roman" w:eastAsia="monospace" w:cs="Times New Roman"/>
        </w:rPr>
      </w:pPr>
      <w:r>
        <w:rPr>
          <w:rFonts w:hint="default" w:ascii="Times New Roman" w:hAnsi="Times New Roman" w:eastAsia="monospace" w:cs="Times New Roman"/>
          <w:i/>
          <w:iCs/>
          <w:color w:val="8C8C8C"/>
          <w:shd w:val="clear" w:fill="FFFFFF"/>
        </w:rPr>
        <w:t xml:space="preserve">    </w:t>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EditText</w:t>
      </w:r>
      <w:r>
        <w:rPr>
          <w:rFonts w:hint="default" w:ascii="Times New Roman" w:hAnsi="Times New Roman" w:eastAsia="monospace" w:cs="Times New Roman"/>
          <w:color w:val="0033B3"/>
          <w:shd w:val="clear" w:fill="FFFFFF"/>
        </w:rPr>
        <w:br w:type="textWrapping"/>
      </w:r>
      <w:r>
        <w:rPr>
          <w:rFonts w:hint="default" w:ascii="Times New Roman" w:hAnsi="Times New Roman" w:eastAsia="monospace" w:cs="Times New Roman"/>
          <w:color w:val="0033B3"/>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:id</w:t>
      </w:r>
      <w:r>
        <w:rPr>
          <w:rFonts w:hint="default" w:ascii="Times New Roman" w:hAnsi="Times New Roman" w:eastAsia="monospace" w:cs="Times New Roman"/>
          <w:color w:val="067D17"/>
          <w:shd w:val="clear" w:fill="FFFFFF"/>
        </w:rPr>
        <w:t>="@+id/edt_email"</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:layout_width</w:t>
      </w:r>
      <w:r>
        <w:rPr>
          <w:rFonts w:hint="default" w:ascii="Times New Roman" w:hAnsi="Times New Roman" w:eastAsia="monospace" w:cs="Times New Roman"/>
          <w:color w:val="067D17"/>
          <w:shd w:val="clear" w:fill="FFFFFF"/>
        </w:rPr>
        <w:t>="match_parent"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:layout_height</w:t>
      </w:r>
      <w:r>
        <w:rPr>
          <w:rFonts w:hint="default" w:ascii="Times New Roman" w:hAnsi="Times New Roman" w:eastAsia="monospace" w:cs="Times New Roman"/>
          <w:color w:val="067D17"/>
          <w:shd w:val="clear" w:fill="FFFFFF"/>
        </w:rPr>
        <w:t>="50dp"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:layout_marginHorizontal</w:t>
      </w:r>
      <w:r>
        <w:rPr>
          <w:rFonts w:hint="default" w:ascii="Times New Roman" w:hAnsi="Times New Roman" w:eastAsia="monospace" w:cs="Times New Roman"/>
          <w:color w:val="067D17"/>
          <w:shd w:val="clear" w:fill="FFFFFF"/>
        </w:rPr>
        <w:t>="30dp"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:layout_marginTop</w:t>
      </w:r>
      <w:r>
        <w:rPr>
          <w:rFonts w:hint="default" w:ascii="Times New Roman" w:hAnsi="Times New Roman" w:eastAsia="monospace" w:cs="Times New Roman"/>
          <w:color w:val="067D17"/>
          <w:shd w:val="clear" w:fill="FFFFFF"/>
        </w:rPr>
        <w:t>="35dp"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:background</w:t>
      </w:r>
      <w:r>
        <w:rPr>
          <w:rFonts w:hint="default" w:ascii="Times New Roman" w:hAnsi="Times New Roman" w:eastAsia="monospace" w:cs="Times New Roman"/>
          <w:color w:val="067D17"/>
          <w:shd w:val="clear" w:fill="FFFFFF"/>
        </w:rPr>
        <w:t>="@drawable/bg_radius"</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:drawableStart</w:t>
      </w:r>
      <w:r>
        <w:rPr>
          <w:rFonts w:hint="default" w:ascii="Times New Roman" w:hAnsi="Times New Roman" w:eastAsia="monospace" w:cs="Times New Roman"/>
          <w:color w:val="067D17"/>
          <w:shd w:val="clear" w:fill="FFFFFF"/>
        </w:rPr>
        <w:t>="@drawable/ic_email"</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:drawablePadding</w:t>
      </w:r>
      <w:r>
        <w:rPr>
          <w:rFonts w:hint="default" w:ascii="Times New Roman" w:hAnsi="Times New Roman" w:eastAsia="monospace" w:cs="Times New Roman"/>
          <w:color w:val="067D17"/>
          <w:shd w:val="clear" w:fill="FFFFFF"/>
        </w:rPr>
        <w:t>="15dp"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:hint</w:t>
      </w:r>
      <w:r>
        <w:rPr>
          <w:rFonts w:hint="default" w:ascii="Times New Roman" w:hAnsi="Times New Roman" w:eastAsia="monospace" w:cs="Times New Roman"/>
          <w:color w:val="067D17"/>
          <w:shd w:val="clear" w:fill="FFFFFF"/>
        </w:rPr>
        <w:t>="@string/hint_email"</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:inputType</w:t>
      </w:r>
      <w:r>
        <w:rPr>
          <w:rFonts w:hint="default" w:ascii="Times New Roman" w:hAnsi="Times New Roman" w:eastAsia="monospace" w:cs="Times New Roman"/>
          <w:color w:val="067D17"/>
          <w:shd w:val="clear" w:fill="FFFFFF"/>
        </w:rPr>
        <w:t>="textEmailAddress"</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:paddingStart</w:t>
      </w:r>
      <w:r>
        <w:rPr>
          <w:rFonts w:hint="default" w:ascii="Times New Roman" w:hAnsi="Times New Roman" w:eastAsia="monospace" w:cs="Times New Roman"/>
          <w:color w:val="067D17"/>
          <w:shd w:val="clear" w:fill="FFFFFF"/>
        </w:rPr>
        <w:t>="48dp"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:textSize</w:t>
      </w:r>
      <w:r>
        <w:rPr>
          <w:rFonts w:hint="default" w:ascii="Times New Roman" w:hAnsi="Times New Roman" w:eastAsia="monospace" w:cs="Times New Roman"/>
          <w:color w:val="067D17"/>
          <w:shd w:val="clear" w:fill="FFFFFF"/>
        </w:rPr>
        <w:t xml:space="preserve">="16sp" </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i/>
          <w:iCs/>
          <w:color w:val="8C8C8C"/>
          <w:shd w:val="clear" w:fill="FFFFFF"/>
        </w:rPr>
        <w:t xml:space="preserve">    </w:t>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EditText</w:t>
      </w:r>
      <w:r>
        <w:rPr>
          <w:rFonts w:hint="default" w:ascii="Times New Roman" w:hAnsi="Times New Roman" w:eastAsia="monospace" w:cs="Times New Roman"/>
          <w:color w:val="0033B3"/>
          <w:shd w:val="clear" w:fill="FFFFFF"/>
        </w:rPr>
        <w:br w:type="textWrapping"/>
      </w:r>
      <w:r>
        <w:rPr>
          <w:rFonts w:hint="default" w:ascii="Times New Roman" w:hAnsi="Times New Roman" w:eastAsia="monospace" w:cs="Times New Roman"/>
          <w:color w:val="0033B3"/>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:id</w:t>
      </w:r>
      <w:r>
        <w:rPr>
          <w:rFonts w:hint="default" w:ascii="Times New Roman" w:hAnsi="Times New Roman" w:eastAsia="monospace" w:cs="Times New Roman"/>
          <w:color w:val="067D17"/>
          <w:shd w:val="clear" w:fill="FFFFFF"/>
        </w:rPr>
        <w:t>="@+id/edt_pass"</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:layout_width</w:t>
      </w:r>
      <w:r>
        <w:rPr>
          <w:rFonts w:hint="default" w:ascii="Times New Roman" w:hAnsi="Times New Roman" w:eastAsia="monospace" w:cs="Times New Roman"/>
          <w:color w:val="067D17"/>
          <w:shd w:val="clear" w:fill="FFFFFF"/>
        </w:rPr>
        <w:t>="match_parent"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:layout_height</w:t>
      </w:r>
      <w:r>
        <w:rPr>
          <w:rFonts w:hint="default" w:ascii="Times New Roman" w:hAnsi="Times New Roman" w:eastAsia="monospace" w:cs="Times New Roman"/>
          <w:color w:val="067D17"/>
          <w:shd w:val="clear" w:fill="FFFFFF"/>
        </w:rPr>
        <w:t>="50dp"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:layout_marginHorizontal</w:t>
      </w:r>
      <w:r>
        <w:rPr>
          <w:rFonts w:hint="default" w:ascii="Times New Roman" w:hAnsi="Times New Roman" w:eastAsia="monospace" w:cs="Times New Roman"/>
          <w:color w:val="067D17"/>
          <w:shd w:val="clear" w:fill="FFFFFF"/>
        </w:rPr>
        <w:t>="30dp"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:layout_marginTop</w:t>
      </w:r>
      <w:r>
        <w:rPr>
          <w:rFonts w:hint="default" w:ascii="Times New Roman" w:hAnsi="Times New Roman" w:eastAsia="monospace" w:cs="Times New Roman"/>
          <w:color w:val="067D17"/>
          <w:shd w:val="clear" w:fill="FFFFFF"/>
        </w:rPr>
        <w:t>="15dp"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:background</w:t>
      </w:r>
      <w:r>
        <w:rPr>
          <w:rFonts w:hint="default" w:ascii="Times New Roman" w:hAnsi="Times New Roman" w:eastAsia="monospace" w:cs="Times New Roman"/>
          <w:color w:val="067D17"/>
          <w:shd w:val="clear" w:fill="FFFFFF"/>
        </w:rPr>
        <w:t>="@drawable/bg_radius"</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:drawableStart</w:t>
      </w:r>
      <w:r>
        <w:rPr>
          <w:rFonts w:hint="default" w:ascii="Times New Roman" w:hAnsi="Times New Roman" w:eastAsia="monospace" w:cs="Times New Roman"/>
          <w:color w:val="067D17"/>
          <w:shd w:val="clear" w:fill="FFFFFF"/>
        </w:rPr>
        <w:t>="@drawable/ic_key"</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:drawablePadding</w:t>
      </w:r>
      <w:r>
        <w:rPr>
          <w:rFonts w:hint="default" w:ascii="Times New Roman" w:hAnsi="Times New Roman" w:eastAsia="monospace" w:cs="Times New Roman"/>
          <w:color w:val="067D17"/>
          <w:shd w:val="clear" w:fill="FFFFFF"/>
        </w:rPr>
        <w:t>="15dp"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:hint</w:t>
      </w:r>
      <w:r>
        <w:rPr>
          <w:rFonts w:hint="default" w:ascii="Times New Roman" w:hAnsi="Times New Roman" w:eastAsia="monospace" w:cs="Times New Roman"/>
          <w:color w:val="067D17"/>
          <w:shd w:val="clear" w:fill="FFFFFF"/>
        </w:rPr>
        <w:t>="@string/hint_password"</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:inputType</w:t>
      </w:r>
      <w:r>
        <w:rPr>
          <w:rFonts w:hint="default" w:ascii="Times New Roman" w:hAnsi="Times New Roman" w:eastAsia="monospace" w:cs="Times New Roman"/>
          <w:color w:val="067D17"/>
          <w:shd w:val="clear" w:fill="FFFFFF"/>
        </w:rPr>
        <w:t>="textPassword"</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:paddingStart</w:t>
      </w:r>
      <w:r>
        <w:rPr>
          <w:rFonts w:hint="default" w:ascii="Times New Roman" w:hAnsi="Times New Roman" w:eastAsia="monospace" w:cs="Times New Roman"/>
          <w:color w:val="067D17"/>
          <w:shd w:val="clear" w:fill="FFFFFF"/>
        </w:rPr>
        <w:t>="48dp"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:textSize</w:t>
      </w:r>
      <w:r>
        <w:rPr>
          <w:rFonts w:hint="default" w:ascii="Times New Roman" w:hAnsi="Times New Roman" w:eastAsia="monospace" w:cs="Times New Roman"/>
          <w:color w:val="067D17"/>
          <w:shd w:val="clear" w:fill="FFFFFF"/>
        </w:rPr>
        <w:t xml:space="preserve">="16sp" </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i/>
          <w:iCs/>
          <w:color w:val="8C8C8C"/>
          <w:shd w:val="clear" w:fill="FFFFFF"/>
        </w:rPr>
        <w:t xml:space="preserve">    </w:t>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TextView</w:t>
      </w:r>
      <w:r>
        <w:rPr>
          <w:rFonts w:hint="default" w:ascii="Times New Roman" w:hAnsi="Times New Roman" w:eastAsia="monospace" w:cs="Times New Roman"/>
          <w:color w:val="0033B3"/>
          <w:shd w:val="clear" w:fill="FFFFFF"/>
        </w:rPr>
        <w:br w:type="textWrapping"/>
      </w:r>
      <w:r>
        <w:rPr>
          <w:rFonts w:hint="default" w:ascii="Times New Roman" w:hAnsi="Times New Roman" w:eastAsia="monospace" w:cs="Times New Roman"/>
          <w:color w:val="0033B3"/>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:id</w:t>
      </w:r>
      <w:r>
        <w:rPr>
          <w:rFonts w:hint="default" w:ascii="Times New Roman" w:hAnsi="Times New Roman" w:eastAsia="monospace" w:cs="Times New Roman"/>
          <w:color w:val="067D17"/>
          <w:shd w:val="clear" w:fill="FFFFFF"/>
        </w:rPr>
        <w:t>="@+id/tv_forgot"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:layout_width</w:t>
      </w:r>
      <w:r>
        <w:rPr>
          <w:rFonts w:hint="default" w:ascii="Times New Roman" w:hAnsi="Times New Roman" w:eastAsia="monospace" w:cs="Times New Roman"/>
          <w:color w:val="067D17"/>
          <w:shd w:val="clear" w:fill="FFFFFF"/>
        </w:rPr>
        <w:t>="wrap_content"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:layout_height</w:t>
      </w:r>
      <w:r>
        <w:rPr>
          <w:rFonts w:hint="default" w:ascii="Times New Roman" w:hAnsi="Times New Roman" w:eastAsia="monospace" w:cs="Times New Roman"/>
          <w:color w:val="067D17"/>
          <w:shd w:val="clear" w:fill="FFFFFF"/>
        </w:rPr>
        <w:t>="wrap_content"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:layout_marginEnd</w:t>
      </w:r>
      <w:r>
        <w:rPr>
          <w:rFonts w:hint="default" w:ascii="Times New Roman" w:hAnsi="Times New Roman" w:eastAsia="monospace" w:cs="Times New Roman"/>
          <w:color w:val="067D17"/>
          <w:shd w:val="clear" w:fill="FFFFFF"/>
        </w:rPr>
        <w:t>="32dp"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:layout_marginTop</w:t>
      </w:r>
      <w:r>
        <w:rPr>
          <w:rFonts w:hint="default" w:ascii="Times New Roman" w:hAnsi="Times New Roman" w:eastAsia="monospace" w:cs="Times New Roman"/>
          <w:color w:val="067D17"/>
          <w:shd w:val="clear" w:fill="FFFFFF"/>
        </w:rPr>
        <w:t>="10dp"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:gravity</w:t>
      </w:r>
      <w:r>
        <w:rPr>
          <w:rFonts w:hint="default" w:ascii="Times New Roman" w:hAnsi="Times New Roman" w:eastAsia="monospace" w:cs="Times New Roman"/>
          <w:color w:val="067D17"/>
          <w:shd w:val="clear" w:fill="FFFFFF"/>
        </w:rPr>
        <w:t>="end"</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:layout_gravity</w:t>
      </w:r>
      <w:r>
        <w:rPr>
          <w:rFonts w:hint="default" w:ascii="Times New Roman" w:hAnsi="Times New Roman" w:eastAsia="monospace" w:cs="Times New Roman"/>
          <w:color w:val="067D17"/>
          <w:shd w:val="clear" w:fill="FFFFFF"/>
        </w:rPr>
        <w:t>="end"</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w:t>
      </w:r>
      <w:r>
        <w:rPr>
          <w:rFonts w:hint="default" w:ascii="Times New Roman" w:hAnsi="Times New Roman" w:eastAsia="monospace" w:cs="Times New Roman"/>
          <w:color w:val="067D17"/>
          <w:shd w:val="clear" w:fill="FFFFFF"/>
        </w:rPr>
        <w:t>="Forgot password?"</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:textSize</w:t>
      </w:r>
      <w:r>
        <w:rPr>
          <w:rFonts w:hint="default" w:ascii="Times New Roman" w:hAnsi="Times New Roman" w:eastAsia="monospace" w:cs="Times New Roman"/>
          <w:color w:val="067D17"/>
          <w:shd w:val="clear" w:fill="FFFFFF"/>
        </w:rPr>
        <w:t>="14sp"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:textColor</w:t>
      </w:r>
      <w:r>
        <w:rPr>
          <w:rFonts w:hint="default" w:ascii="Times New Roman" w:hAnsi="Times New Roman" w:eastAsia="monospace" w:cs="Times New Roman"/>
          <w:color w:val="067D17"/>
          <w:shd w:val="clear" w:fill="FFFFFF"/>
        </w:rPr>
        <w:t xml:space="preserve">="@color/black" </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i/>
          <w:iCs/>
          <w:color w:val="8C8C8C"/>
          <w:shd w:val="clear" w:fill="FFFFFF"/>
        </w:rPr>
        <w:t xml:space="preserve">    </w:t>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TextView</w:t>
      </w:r>
      <w:r>
        <w:rPr>
          <w:rFonts w:hint="default" w:ascii="Times New Roman" w:hAnsi="Times New Roman" w:eastAsia="monospace" w:cs="Times New Roman"/>
          <w:color w:val="0033B3"/>
          <w:shd w:val="clear" w:fill="FFFFFF"/>
        </w:rPr>
        <w:br w:type="textWrapping"/>
      </w:r>
      <w:r>
        <w:rPr>
          <w:rFonts w:hint="default" w:ascii="Times New Roman" w:hAnsi="Times New Roman" w:eastAsia="monospace" w:cs="Times New Roman"/>
          <w:color w:val="0033B3"/>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:id</w:t>
      </w:r>
      <w:r>
        <w:rPr>
          <w:rFonts w:hint="default" w:ascii="Times New Roman" w:hAnsi="Times New Roman" w:eastAsia="monospace" w:cs="Times New Roman"/>
          <w:color w:val="067D17"/>
          <w:shd w:val="clear" w:fill="FFFFFF"/>
        </w:rPr>
        <w:t>="@+id/tv_login"</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:layout_width</w:t>
      </w:r>
      <w:r>
        <w:rPr>
          <w:rFonts w:hint="default" w:ascii="Times New Roman" w:hAnsi="Times New Roman" w:eastAsia="monospace" w:cs="Times New Roman"/>
          <w:color w:val="067D17"/>
          <w:shd w:val="clear" w:fill="FFFFFF"/>
        </w:rPr>
        <w:t>="match_parent"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:layout_height</w:t>
      </w:r>
      <w:r>
        <w:rPr>
          <w:rFonts w:hint="default" w:ascii="Times New Roman" w:hAnsi="Times New Roman" w:eastAsia="monospace" w:cs="Times New Roman"/>
          <w:color w:val="067D17"/>
          <w:shd w:val="clear" w:fill="FFFFFF"/>
        </w:rPr>
        <w:t>="50dp"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:layout_marginHorizontal</w:t>
      </w:r>
      <w:r>
        <w:rPr>
          <w:rFonts w:hint="default" w:ascii="Times New Roman" w:hAnsi="Times New Roman" w:eastAsia="monospace" w:cs="Times New Roman"/>
          <w:color w:val="067D17"/>
          <w:shd w:val="clear" w:fill="FFFFFF"/>
        </w:rPr>
        <w:t>="30dp"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:layout_marginTop</w:t>
      </w:r>
      <w:r>
        <w:rPr>
          <w:rFonts w:hint="default" w:ascii="Times New Roman" w:hAnsi="Times New Roman" w:eastAsia="monospace" w:cs="Times New Roman"/>
          <w:color w:val="067D17"/>
          <w:shd w:val="clear" w:fill="FFFFFF"/>
        </w:rPr>
        <w:t>="25dp"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:gravity</w:t>
      </w:r>
      <w:r>
        <w:rPr>
          <w:rFonts w:hint="default" w:ascii="Times New Roman" w:hAnsi="Times New Roman" w:eastAsia="monospace" w:cs="Times New Roman"/>
          <w:color w:val="067D17"/>
          <w:shd w:val="clear" w:fill="FFFFFF"/>
        </w:rPr>
        <w:t>="center"</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:background</w:t>
      </w:r>
      <w:r>
        <w:rPr>
          <w:rFonts w:hint="default" w:ascii="Times New Roman" w:hAnsi="Times New Roman" w:eastAsia="monospace" w:cs="Times New Roman"/>
          <w:color w:val="067D17"/>
          <w:shd w:val="clear" w:fill="FFFFFF"/>
        </w:rPr>
        <w:t>="@drawable/bg_login"</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w:t>
      </w:r>
      <w:r>
        <w:rPr>
          <w:rFonts w:hint="default" w:ascii="Times New Roman" w:hAnsi="Times New Roman" w:eastAsia="monospace" w:cs="Times New Roman"/>
          <w:color w:val="067D17"/>
          <w:shd w:val="clear" w:fill="FFFFFF"/>
        </w:rPr>
        <w:t>="@string/txt_login"</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:textColor</w:t>
      </w:r>
      <w:r>
        <w:rPr>
          <w:rFonts w:hint="default" w:ascii="Times New Roman" w:hAnsi="Times New Roman" w:eastAsia="monospace" w:cs="Times New Roman"/>
          <w:color w:val="067D17"/>
          <w:shd w:val="clear" w:fill="FFFFFF"/>
        </w:rPr>
        <w:t>="@color/white"</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:textSize</w:t>
      </w:r>
      <w:r>
        <w:rPr>
          <w:rFonts w:hint="default" w:ascii="Times New Roman" w:hAnsi="Times New Roman" w:eastAsia="monospace" w:cs="Times New Roman"/>
          <w:color w:val="067D17"/>
          <w:shd w:val="clear" w:fill="FFFFFF"/>
        </w:rPr>
        <w:t>="18sp"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:textStyle</w:t>
      </w:r>
      <w:r>
        <w:rPr>
          <w:rFonts w:hint="default" w:ascii="Times New Roman" w:hAnsi="Times New Roman" w:eastAsia="monospace" w:cs="Times New Roman"/>
          <w:color w:val="067D17"/>
          <w:shd w:val="clear" w:fill="FFFFFF"/>
        </w:rPr>
        <w:t xml:space="preserve">="bold" </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i/>
          <w:iCs/>
          <w:color w:val="8C8C8C"/>
          <w:shd w:val="clear" w:fill="FFFFFF"/>
        </w:rPr>
        <w:t xml:space="preserve">    </w:t>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LinearLayout</w:t>
      </w:r>
      <w:r>
        <w:rPr>
          <w:rFonts w:hint="default" w:ascii="Times New Roman" w:hAnsi="Times New Roman" w:eastAsia="monospace" w:cs="Times New Roman"/>
          <w:color w:val="0033B3"/>
          <w:shd w:val="clear" w:fill="FFFFFF"/>
        </w:rPr>
        <w:br w:type="textWrapping"/>
      </w:r>
      <w:r>
        <w:rPr>
          <w:rFonts w:hint="default" w:ascii="Times New Roman" w:hAnsi="Times New Roman" w:eastAsia="monospace" w:cs="Times New Roman"/>
          <w:color w:val="0033B3"/>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:layout_width</w:t>
      </w:r>
      <w:r>
        <w:rPr>
          <w:rFonts w:hint="default" w:ascii="Times New Roman" w:hAnsi="Times New Roman" w:eastAsia="monospace" w:cs="Times New Roman"/>
          <w:color w:val="067D17"/>
          <w:shd w:val="clear" w:fill="FFFFFF"/>
        </w:rPr>
        <w:t>="match_parent"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:layout_height</w:t>
      </w:r>
      <w:r>
        <w:rPr>
          <w:rFonts w:hint="default" w:ascii="Times New Roman" w:hAnsi="Times New Roman" w:eastAsia="monospace" w:cs="Times New Roman"/>
          <w:color w:val="067D17"/>
          <w:shd w:val="clear" w:fill="FFFFFF"/>
        </w:rPr>
        <w:t>="wrap_content"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:gravity</w:t>
      </w:r>
      <w:r>
        <w:rPr>
          <w:rFonts w:hint="default" w:ascii="Times New Roman" w:hAnsi="Times New Roman" w:eastAsia="monospace" w:cs="Times New Roman"/>
          <w:color w:val="067D17"/>
          <w:shd w:val="clear" w:fill="FFFFFF"/>
        </w:rPr>
        <w:t>="center"</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:orientation</w:t>
      </w:r>
      <w:r>
        <w:rPr>
          <w:rFonts w:hint="default" w:ascii="Times New Roman" w:hAnsi="Times New Roman" w:eastAsia="monospace" w:cs="Times New Roman"/>
          <w:color w:val="067D17"/>
          <w:shd w:val="clear" w:fill="FFFFFF"/>
        </w:rPr>
        <w:t>="horizontal"</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:layout_marginTop</w:t>
      </w:r>
      <w:r>
        <w:rPr>
          <w:rFonts w:hint="default" w:ascii="Times New Roman" w:hAnsi="Times New Roman" w:eastAsia="monospace" w:cs="Times New Roman"/>
          <w:color w:val="067D17"/>
          <w:shd w:val="clear" w:fill="FFFFFF"/>
        </w:rPr>
        <w:t>="20dp"</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TextView</w:t>
      </w:r>
      <w:r>
        <w:rPr>
          <w:rFonts w:hint="default" w:ascii="Times New Roman" w:hAnsi="Times New Roman" w:eastAsia="monospace" w:cs="Times New Roman"/>
          <w:color w:val="0033B3"/>
          <w:shd w:val="clear" w:fill="FFFFFF"/>
        </w:rPr>
        <w:br w:type="textWrapping"/>
      </w:r>
      <w:r>
        <w:rPr>
          <w:rFonts w:hint="default" w:ascii="Times New Roman" w:hAnsi="Times New Roman" w:eastAsia="monospace" w:cs="Times New Roman"/>
          <w:color w:val="0033B3"/>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:id</w:t>
      </w:r>
      <w:r>
        <w:rPr>
          <w:rFonts w:hint="default" w:ascii="Times New Roman" w:hAnsi="Times New Roman" w:eastAsia="monospace" w:cs="Times New Roman"/>
          <w:color w:val="067D17"/>
          <w:shd w:val="clear" w:fill="FFFFFF"/>
        </w:rPr>
        <w:t>="@+id/tv_no_account"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:layout_width</w:t>
      </w:r>
      <w:r>
        <w:rPr>
          <w:rFonts w:hint="default" w:ascii="Times New Roman" w:hAnsi="Times New Roman" w:eastAsia="monospace" w:cs="Times New Roman"/>
          <w:color w:val="067D17"/>
          <w:shd w:val="clear" w:fill="FFFFFF"/>
        </w:rPr>
        <w:t>="wrap_content"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:layout_height</w:t>
      </w:r>
      <w:r>
        <w:rPr>
          <w:rFonts w:hint="default" w:ascii="Times New Roman" w:hAnsi="Times New Roman" w:eastAsia="monospace" w:cs="Times New Roman"/>
          <w:color w:val="067D17"/>
          <w:shd w:val="clear" w:fill="FFFFFF"/>
        </w:rPr>
        <w:t>="wrap_content"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w:t>
      </w:r>
      <w:r>
        <w:rPr>
          <w:rFonts w:hint="default" w:ascii="Times New Roman" w:hAnsi="Times New Roman" w:eastAsia="monospace" w:cs="Times New Roman"/>
          <w:color w:val="067D17"/>
          <w:shd w:val="clear" w:fill="FFFFFF"/>
        </w:rPr>
        <w:t>="Don't have an account?"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:textColor</w:t>
      </w:r>
      <w:r>
        <w:rPr>
          <w:rFonts w:hint="default" w:ascii="Times New Roman" w:hAnsi="Times New Roman" w:eastAsia="monospace" w:cs="Times New Roman"/>
          <w:color w:val="067D17"/>
          <w:shd w:val="clear" w:fill="FFFFFF"/>
        </w:rPr>
        <w:t>="@color/black"</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:textSize</w:t>
      </w:r>
      <w:r>
        <w:rPr>
          <w:rFonts w:hint="default" w:ascii="Times New Roman" w:hAnsi="Times New Roman" w:eastAsia="monospace" w:cs="Times New Roman"/>
          <w:color w:val="067D17"/>
          <w:shd w:val="clear" w:fill="FFFFFF"/>
        </w:rPr>
        <w:t xml:space="preserve">="14sp" </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TextView</w:t>
      </w:r>
      <w:r>
        <w:rPr>
          <w:rFonts w:hint="default" w:ascii="Times New Roman" w:hAnsi="Times New Roman" w:eastAsia="monospace" w:cs="Times New Roman"/>
          <w:color w:val="0033B3"/>
          <w:shd w:val="clear" w:fill="FFFFFF"/>
        </w:rPr>
        <w:br w:type="textWrapping"/>
      </w:r>
      <w:r>
        <w:rPr>
          <w:rFonts w:hint="default" w:ascii="Times New Roman" w:hAnsi="Times New Roman" w:eastAsia="monospace" w:cs="Times New Roman"/>
          <w:color w:val="0033B3"/>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:id</w:t>
      </w:r>
      <w:r>
        <w:rPr>
          <w:rFonts w:hint="default" w:ascii="Times New Roman" w:hAnsi="Times New Roman" w:eastAsia="monospace" w:cs="Times New Roman"/>
          <w:color w:val="067D17"/>
          <w:shd w:val="clear" w:fill="FFFFFF"/>
        </w:rPr>
        <w:t>="@+id/tv_register"</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:layout_width</w:t>
      </w:r>
      <w:r>
        <w:rPr>
          <w:rFonts w:hint="default" w:ascii="Times New Roman" w:hAnsi="Times New Roman" w:eastAsia="monospace" w:cs="Times New Roman"/>
          <w:color w:val="067D17"/>
          <w:shd w:val="clear" w:fill="FFFFFF"/>
        </w:rPr>
        <w:t>="wrap_content"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:layout_height</w:t>
      </w:r>
      <w:r>
        <w:rPr>
          <w:rFonts w:hint="default" w:ascii="Times New Roman" w:hAnsi="Times New Roman" w:eastAsia="monospace" w:cs="Times New Roman"/>
          <w:color w:val="067D17"/>
          <w:shd w:val="clear" w:fill="FFFFFF"/>
        </w:rPr>
        <w:t>="wrap_content"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:layout_marginStart</w:t>
      </w:r>
      <w:r>
        <w:rPr>
          <w:rFonts w:hint="default" w:ascii="Times New Roman" w:hAnsi="Times New Roman" w:eastAsia="monospace" w:cs="Times New Roman"/>
          <w:color w:val="067D17"/>
          <w:shd w:val="clear" w:fill="FFFFFF"/>
        </w:rPr>
        <w:t>="6dp"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w:t>
      </w:r>
      <w:r>
        <w:rPr>
          <w:rFonts w:hint="default" w:ascii="Times New Roman" w:hAnsi="Times New Roman" w:eastAsia="monospace" w:cs="Times New Roman"/>
          <w:color w:val="067D17"/>
          <w:shd w:val="clear" w:fill="FFFFFF"/>
        </w:rPr>
        <w:t>="Register"</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:textColor</w:t>
      </w:r>
      <w:r>
        <w:rPr>
          <w:rFonts w:hint="default" w:ascii="Times New Roman" w:hAnsi="Times New Roman" w:eastAsia="monospace" w:cs="Times New Roman"/>
          <w:color w:val="067D17"/>
          <w:shd w:val="clear" w:fill="FFFFFF"/>
        </w:rPr>
        <w:t>="@color/orange"</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:textSize</w:t>
      </w:r>
      <w:r>
        <w:rPr>
          <w:rFonts w:hint="default" w:ascii="Times New Roman" w:hAnsi="Times New Roman" w:eastAsia="monospace" w:cs="Times New Roman"/>
          <w:color w:val="067D17"/>
          <w:shd w:val="clear" w:fill="FFFFFF"/>
        </w:rPr>
        <w:t>="14sp"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:textStyle</w:t>
      </w:r>
      <w:r>
        <w:rPr>
          <w:rFonts w:hint="default" w:ascii="Times New Roman" w:hAnsi="Times New Roman" w:eastAsia="monospace" w:cs="Times New Roman"/>
          <w:color w:val="067D17"/>
          <w:shd w:val="clear" w:fill="FFFFFF"/>
        </w:rPr>
        <w:t xml:space="preserve">="bold" </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LinearLayout</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LinearLayout</w:t>
      </w:r>
      <w:r>
        <w:rPr>
          <w:rFonts w:hint="default" w:ascii="Times New Roman" w:hAnsi="Times New Roman" w:eastAsia="monospace" w:cs="Times New Roman"/>
          <w:color w:val="080808"/>
          <w:shd w:val="clear" w:fill="FFFFFF"/>
        </w:rPr>
        <w:t>&gt;</w:t>
      </w:r>
    </w:p>
    <w:p w14:paraId="78BE032F">
      <w:pPr>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71770" cy="4232275"/>
            <wp:effectExtent l="0" t="0" r="11430" b="952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1"/>
                    <a:stretch>
                      <a:fillRect/>
                    </a:stretch>
                  </pic:blipFill>
                  <pic:spPr>
                    <a:xfrm>
                      <a:off x="0" y="0"/>
                      <a:ext cx="5271770" cy="4232275"/>
                    </a:xfrm>
                    <a:prstGeom prst="rect">
                      <a:avLst/>
                    </a:prstGeom>
                    <a:noFill/>
                    <a:ln>
                      <a:solidFill>
                        <a:schemeClr val="tx1"/>
                      </a:solidFill>
                    </a:ln>
                  </pic:spPr>
                </pic:pic>
              </a:graphicData>
            </a:graphic>
          </wp:inline>
        </w:drawing>
      </w:r>
    </w:p>
    <w:p w14:paraId="352DD13E">
      <w:pPr>
        <w:spacing w:line="360" w:lineRule="auto"/>
        <w:rPr>
          <w:rFonts w:hint="default" w:ascii="Times New Roman" w:hAnsi="Times New Roman" w:cs="Times New Roman"/>
        </w:rPr>
      </w:pPr>
      <w:r>
        <w:rPr>
          <w:rFonts w:hint="default" w:ascii="Times New Roman" w:hAnsi="Times New Roman" w:cs="Times New Roman"/>
        </w:rPr>
        <w:t>3. Layout Register (m001_frg_register.xml)</w:t>
      </w:r>
    </w:p>
    <w:p w14:paraId="3A045CCB">
      <w:pPr>
        <w:spacing w:line="360" w:lineRule="auto"/>
        <w:rPr>
          <w:rFonts w:hint="default" w:ascii="Times New Roman" w:hAnsi="Times New Roman" w:cs="Times New Roman"/>
        </w:rPr>
      </w:pPr>
      <w:r>
        <w:rPr>
          <w:rFonts w:hint="default" w:ascii="Times New Roman" w:hAnsi="Times New Roman" w:cs="Times New Roman"/>
        </w:rPr>
        <w:t>Giống màn Login nhưng thêm:</w:t>
      </w:r>
    </w:p>
    <w:p w14:paraId="5187D700">
      <w:pPr>
        <w:spacing w:line="360" w:lineRule="auto"/>
        <w:rPr>
          <w:rFonts w:hint="default" w:ascii="Times New Roman" w:hAnsi="Times New Roman" w:cs="Times New Roman"/>
        </w:rPr>
      </w:pPr>
      <w:r>
        <w:rPr>
          <w:rFonts w:hint="default" w:ascii="Times New Roman" w:hAnsi="Times New Roman" w:cs="Times New Roman"/>
        </w:rPr>
        <w:t>Nhập lại password</w:t>
      </w:r>
    </w:p>
    <w:p w14:paraId="5ABF70EB">
      <w:pPr>
        <w:spacing w:line="360" w:lineRule="auto"/>
        <w:rPr>
          <w:rFonts w:hint="default" w:ascii="Times New Roman" w:hAnsi="Times New Roman" w:cs="Times New Roman"/>
        </w:rPr>
      </w:pPr>
      <w:r>
        <w:rPr>
          <w:rFonts w:hint="default" w:ascii="Times New Roman" w:hAnsi="Times New Roman" w:cs="Times New Roman"/>
        </w:rPr>
        <w:t>Icon quay lại</w:t>
      </w:r>
    </w:p>
    <w:p w14:paraId="013B75C7">
      <w:pPr>
        <w:spacing w:line="360" w:lineRule="auto"/>
        <w:rPr>
          <w:rFonts w:hint="default" w:ascii="Times New Roman" w:hAnsi="Times New Roman" w:cs="Times New Roman"/>
        </w:rPr>
      </w:pPr>
      <w:r>
        <w:rPr>
          <w:rFonts w:hint="default" w:ascii="Times New Roman" w:hAnsi="Times New Roman" w:cs="Times New Roman"/>
        </w:rPr>
        <w:t>Nút Register</w:t>
      </w:r>
    </w:p>
    <w:p w14:paraId="195EB1F5">
      <w:pPr>
        <w:pStyle w:val="47"/>
        <w:keepNext w:val="0"/>
        <w:keepLines w:val="0"/>
        <w:widowControl/>
        <w:suppressLineNumbers w:val="0"/>
        <w:spacing w:after="240" w:afterAutospacing="0" w:line="360" w:lineRule="auto"/>
        <w:rPr>
          <w:rFonts w:hint="default" w:ascii="Times New Roman" w:hAnsi="Times New Roman" w:eastAsia="monospace" w:cs="Times New Roman"/>
        </w:rPr>
      </w:pPr>
      <w:r>
        <w:rPr>
          <w:rFonts w:hint="default" w:ascii="Times New Roman" w:hAnsi="Times New Roman" w:eastAsia="monospace" w:cs="Times New Roman"/>
          <w:i/>
          <w:iCs/>
          <w:color w:val="080808"/>
          <w:shd w:val="clear" w:fill="FFFFFF"/>
        </w:rPr>
        <w:t>&lt;?</w:t>
      </w:r>
      <w:r>
        <w:rPr>
          <w:rFonts w:hint="default" w:ascii="Times New Roman" w:hAnsi="Times New Roman" w:eastAsia="monospace" w:cs="Times New Roman"/>
          <w:color w:val="174AD4"/>
          <w:shd w:val="clear" w:fill="FFFFFF"/>
        </w:rPr>
        <w:t>xml version</w:t>
      </w:r>
      <w:r>
        <w:rPr>
          <w:rFonts w:hint="default" w:ascii="Times New Roman" w:hAnsi="Times New Roman" w:eastAsia="monospace" w:cs="Times New Roman"/>
          <w:color w:val="067D17"/>
          <w:shd w:val="clear" w:fill="FFFFFF"/>
        </w:rPr>
        <w:t xml:space="preserve">="1.0" </w:t>
      </w:r>
      <w:r>
        <w:rPr>
          <w:rFonts w:hint="default" w:ascii="Times New Roman" w:hAnsi="Times New Roman" w:eastAsia="monospace" w:cs="Times New Roman"/>
          <w:color w:val="174AD4"/>
          <w:shd w:val="clear" w:fill="FFFFFF"/>
        </w:rPr>
        <w:t>encoding</w:t>
      </w:r>
      <w:r>
        <w:rPr>
          <w:rFonts w:hint="default" w:ascii="Times New Roman" w:hAnsi="Times New Roman" w:eastAsia="monospace" w:cs="Times New Roman"/>
          <w:color w:val="067D17"/>
          <w:shd w:val="clear" w:fill="FFFFFF"/>
        </w:rPr>
        <w:t>="utf-8"</w:t>
      </w:r>
      <w:r>
        <w:rPr>
          <w:rFonts w:hint="default" w:ascii="Times New Roman" w:hAnsi="Times New Roman" w:eastAsia="monospace" w:cs="Times New Roman"/>
          <w:i/>
          <w:iCs/>
          <w:color w:val="080808"/>
          <w:shd w:val="clear" w:fill="FFFFFF"/>
        </w:rPr>
        <w:t>?&gt;</w:t>
      </w:r>
      <w:r>
        <w:rPr>
          <w:rFonts w:hint="default" w:ascii="Times New Roman" w:hAnsi="Times New Roman" w:eastAsia="monospace" w:cs="Times New Roman"/>
          <w:i/>
          <w:iCs/>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 xml:space="preserve">LinearLayout </w:t>
      </w:r>
      <w:r>
        <w:rPr>
          <w:rFonts w:hint="default" w:ascii="Times New Roman" w:hAnsi="Times New Roman" w:eastAsia="monospace" w:cs="Times New Roman"/>
          <w:color w:val="174AD4"/>
          <w:shd w:val="clear" w:fill="FFFFFF"/>
        </w:rPr>
        <w:t>xmlns:</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067D17"/>
          <w:shd w:val="clear" w:fill="FFFFFF"/>
        </w:rPr>
        <w:t>="http://schemas.android.com/apk/res/android"</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174AD4"/>
          <w:shd w:val="clear" w:fill="FFFFFF"/>
        </w:rPr>
        <w:t>xmlns:</w:t>
      </w:r>
      <w:r>
        <w:rPr>
          <w:rFonts w:hint="default" w:ascii="Times New Roman" w:hAnsi="Times New Roman" w:eastAsia="monospace" w:cs="Times New Roman"/>
          <w:color w:val="871094"/>
          <w:shd w:val="clear" w:fill="FFFFFF"/>
        </w:rPr>
        <w:t>app</w:t>
      </w:r>
      <w:r>
        <w:rPr>
          <w:rFonts w:hint="default" w:ascii="Times New Roman" w:hAnsi="Times New Roman" w:eastAsia="monospace" w:cs="Times New Roman"/>
          <w:color w:val="067D17"/>
          <w:shd w:val="clear" w:fill="FFFFFF"/>
        </w:rPr>
        <w:t>="http://schemas.android.com/apk/res-auto"</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:layout_width</w:t>
      </w:r>
      <w:r>
        <w:rPr>
          <w:rFonts w:hint="default" w:ascii="Times New Roman" w:hAnsi="Times New Roman" w:eastAsia="monospace" w:cs="Times New Roman"/>
          <w:color w:val="067D17"/>
          <w:shd w:val="clear" w:fill="FFFFFF"/>
        </w:rPr>
        <w:t>="match_parent"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:layout_height</w:t>
      </w:r>
      <w:r>
        <w:rPr>
          <w:rFonts w:hint="default" w:ascii="Times New Roman" w:hAnsi="Times New Roman" w:eastAsia="monospace" w:cs="Times New Roman"/>
          <w:color w:val="067D17"/>
          <w:shd w:val="clear" w:fill="FFFFFF"/>
        </w:rPr>
        <w:t>="match_parent"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:orientation</w:t>
      </w:r>
      <w:r>
        <w:rPr>
          <w:rFonts w:hint="default" w:ascii="Times New Roman" w:hAnsi="Times New Roman" w:eastAsia="monospace" w:cs="Times New Roman"/>
          <w:color w:val="067D17"/>
          <w:shd w:val="clear" w:fill="FFFFFF"/>
        </w:rPr>
        <w:t>="vertical"</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:background</w:t>
      </w:r>
      <w:r>
        <w:rPr>
          <w:rFonts w:hint="default" w:ascii="Times New Roman" w:hAnsi="Times New Roman" w:eastAsia="monospace" w:cs="Times New Roman"/>
          <w:color w:val="067D17"/>
          <w:shd w:val="clear" w:fill="FFFFFF"/>
        </w:rPr>
        <w:t>="@color/gray"</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FrameLayout</w:t>
      </w:r>
      <w:r>
        <w:rPr>
          <w:rFonts w:hint="default" w:ascii="Times New Roman" w:hAnsi="Times New Roman" w:eastAsia="monospace" w:cs="Times New Roman"/>
          <w:color w:val="0033B3"/>
          <w:shd w:val="clear" w:fill="FFFFFF"/>
        </w:rPr>
        <w:br w:type="textWrapping"/>
      </w:r>
      <w:r>
        <w:rPr>
          <w:rFonts w:hint="default" w:ascii="Times New Roman" w:hAnsi="Times New Roman" w:eastAsia="monospace" w:cs="Times New Roman"/>
          <w:color w:val="0033B3"/>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:layout_width</w:t>
      </w:r>
      <w:r>
        <w:rPr>
          <w:rFonts w:hint="default" w:ascii="Times New Roman" w:hAnsi="Times New Roman" w:eastAsia="monospace" w:cs="Times New Roman"/>
          <w:color w:val="067D17"/>
          <w:shd w:val="clear" w:fill="FFFFFF"/>
        </w:rPr>
        <w:t>="match_parent"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:layout_height</w:t>
      </w:r>
      <w:r>
        <w:rPr>
          <w:rFonts w:hint="default" w:ascii="Times New Roman" w:hAnsi="Times New Roman" w:eastAsia="monospace" w:cs="Times New Roman"/>
          <w:color w:val="067D17"/>
          <w:shd w:val="clear" w:fill="FFFFFF"/>
        </w:rPr>
        <w:t>="wrap_content"</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View</w:t>
      </w:r>
      <w:r>
        <w:rPr>
          <w:rFonts w:hint="default" w:ascii="Times New Roman" w:hAnsi="Times New Roman" w:eastAsia="monospace" w:cs="Times New Roman"/>
          <w:color w:val="0033B3"/>
          <w:shd w:val="clear" w:fill="FFFFFF"/>
        </w:rPr>
        <w:br w:type="textWrapping"/>
      </w:r>
      <w:r>
        <w:rPr>
          <w:rFonts w:hint="default" w:ascii="Times New Roman" w:hAnsi="Times New Roman" w:eastAsia="monospace" w:cs="Times New Roman"/>
          <w:color w:val="0033B3"/>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:layout_width</w:t>
      </w:r>
      <w:r>
        <w:rPr>
          <w:rFonts w:hint="default" w:ascii="Times New Roman" w:hAnsi="Times New Roman" w:eastAsia="monospace" w:cs="Times New Roman"/>
          <w:color w:val="067D17"/>
          <w:shd w:val="clear" w:fill="FFFFFF"/>
        </w:rPr>
        <w:t>="match_parent"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:layout_height</w:t>
      </w:r>
      <w:r>
        <w:rPr>
          <w:rFonts w:hint="default" w:ascii="Times New Roman" w:hAnsi="Times New Roman" w:eastAsia="monospace" w:cs="Times New Roman"/>
          <w:color w:val="067D17"/>
          <w:shd w:val="clear" w:fill="FFFFFF"/>
        </w:rPr>
        <w:t>="300dp"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:background</w:t>
      </w:r>
      <w:r>
        <w:rPr>
          <w:rFonts w:hint="default" w:ascii="Times New Roman" w:hAnsi="Times New Roman" w:eastAsia="monospace" w:cs="Times New Roman"/>
          <w:color w:val="067D17"/>
          <w:shd w:val="clear" w:fill="FFFFFF"/>
        </w:rPr>
        <w:t xml:space="preserve">="@drawable/bg_top" </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ImageView</w:t>
      </w:r>
      <w:r>
        <w:rPr>
          <w:rFonts w:hint="default" w:ascii="Times New Roman" w:hAnsi="Times New Roman" w:eastAsia="monospace" w:cs="Times New Roman"/>
          <w:color w:val="0033B3"/>
          <w:shd w:val="clear" w:fill="FFFFFF"/>
        </w:rPr>
        <w:br w:type="textWrapping"/>
      </w:r>
      <w:r>
        <w:rPr>
          <w:rFonts w:hint="default" w:ascii="Times New Roman" w:hAnsi="Times New Roman" w:eastAsia="monospace" w:cs="Times New Roman"/>
          <w:color w:val="0033B3"/>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:id</w:t>
      </w:r>
      <w:r>
        <w:rPr>
          <w:rFonts w:hint="default" w:ascii="Times New Roman" w:hAnsi="Times New Roman" w:eastAsia="monospace" w:cs="Times New Roman"/>
          <w:color w:val="067D17"/>
          <w:shd w:val="clear" w:fill="FFFFFF"/>
        </w:rPr>
        <w:t>="@+id/iv_back"</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:layout_width</w:t>
      </w:r>
      <w:r>
        <w:rPr>
          <w:rFonts w:hint="default" w:ascii="Times New Roman" w:hAnsi="Times New Roman" w:eastAsia="monospace" w:cs="Times New Roman"/>
          <w:color w:val="067D17"/>
          <w:shd w:val="clear" w:fill="FFFFFF"/>
        </w:rPr>
        <w:t>="56dp"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:layout_height</w:t>
      </w:r>
      <w:r>
        <w:rPr>
          <w:rFonts w:hint="default" w:ascii="Times New Roman" w:hAnsi="Times New Roman" w:eastAsia="monospace" w:cs="Times New Roman"/>
          <w:color w:val="067D17"/>
          <w:shd w:val="clear" w:fill="FFFFFF"/>
        </w:rPr>
        <w:t>="56dp"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:padding</w:t>
      </w:r>
      <w:r>
        <w:rPr>
          <w:rFonts w:hint="default" w:ascii="Times New Roman" w:hAnsi="Times New Roman" w:eastAsia="monospace" w:cs="Times New Roman"/>
          <w:color w:val="067D17"/>
          <w:shd w:val="clear" w:fill="FFFFFF"/>
        </w:rPr>
        <w:t>="10dp"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:src</w:t>
      </w:r>
      <w:r>
        <w:rPr>
          <w:rFonts w:hint="default" w:ascii="Times New Roman" w:hAnsi="Times New Roman" w:eastAsia="monospace" w:cs="Times New Roman"/>
          <w:color w:val="067D17"/>
          <w:shd w:val="clear" w:fill="FFFFFF"/>
        </w:rPr>
        <w:t>="@drawable/ic_back"</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app</w:t>
      </w:r>
      <w:r>
        <w:rPr>
          <w:rFonts w:hint="default" w:ascii="Times New Roman" w:hAnsi="Times New Roman" w:eastAsia="monospace" w:cs="Times New Roman"/>
          <w:color w:val="174AD4"/>
          <w:shd w:val="clear" w:fill="FFFFFF"/>
        </w:rPr>
        <w:t>:tint</w:t>
      </w:r>
      <w:r>
        <w:rPr>
          <w:rFonts w:hint="default" w:ascii="Times New Roman" w:hAnsi="Times New Roman" w:eastAsia="monospace" w:cs="Times New Roman"/>
          <w:color w:val="067D17"/>
          <w:shd w:val="clear" w:fill="FFFFFF"/>
        </w:rPr>
        <w:t>="@color/white"</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:contentDescription</w:t>
      </w:r>
      <w:r>
        <w:rPr>
          <w:rFonts w:hint="default" w:ascii="Times New Roman" w:hAnsi="Times New Roman" w:eastAsia="monospace" w:cs="Times New Roman"/>
          <w:color w:val="067D17"/>
          <w:shd w:val="clear" w:fill="FFFFFF"/>
        </w:rPr>
        <w:t xml:space="preserve">="@string/txt_register" </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TextView</w:t>
      </w:r>
      <w:r>
        <w:rPr>
          <w:rFonts w:hint="default" w:ascii="Times New Roman" w:hAnsi="Times New Roman" w:eastAsia="monospace" w:cs="Times New Roman"/>
          <w:color w:val="0033B3"/>
          <w:shd w:val="clear" w:fill="FFFFFF"/>
        </w:rPr>
        <w:br w:type="textWrapping"/>
      </w:r>
      <w:r>
        <w:rPr>
          <w:rFonts w:hint="default" w:ascii="Times New Roman" w:hAnsi="Times New Roman" w:eastAsia="monospace" w:cs="Times New Roman"/>
          <w:color w:val="0033B3"/>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:layout_width</w:t>
      </w:r>
      <w:r>
        <w:rPr>
          <w:rFonts w:hint="default" w:ascii="Times New Roman" w:hAnsi="Times New Roman" w:eastAsia="monospace" w:cs="Times New Roman"/>
          <w:color w:val="067D17"/>
          <w:shd w:val="clear" w:fill="FFFFFF"/>
        </w:rPr>
        <w:t>="wrap_content"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:layout_height</w:t>
      </w:r>
      <w:r>
        <w:rPr>
          <w:rFonts w:hint="default" w:ascii="Times New Roman" w:hAnsi="Times New Roman" w:eastAsia="monospace" w:cs="Times New Roman"/>
          <w:color w:val="067D17"/>
          <w:shd w:val="clear" w:fill="FFFFFF"/>
        </w:rPr>
        <w:t>="wrap_content"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:layout_gravity</w:t>
      </w:r>
      <w:r>
        <w:rPr>
          <w:rFonts w:hint="default" w:ascii="Times New Roman" w:hAnsi="Times New Roman" w:eastAsia="monospace" w:cs="Times New Roman"/>
          <w:color w:val="067D17"/>
          <w:shd w:val="clear" w:fill="FFFFFF"/>
        </w:rPr>
        <w:t>="end"</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:layout_marginTop</w:t>
      </w:r>
      <w:r>
        <w:rPr>
          <w:rFonts w:hint="default" w:ascii="Times New Roman" w:hAnsi="Times New Roman" w:eastAsia="monospace" w:cs="Times New Roman"/>
          <w:color w:val="067D17"/>
          <w:shd w:val="clear" w:fill="FFFFFF"/>
        </w:rPr>
        <w:t>="220dp"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:layout_marginEnd</w:t>
      </w:r>
      <w:r>
        <w:rPr>
          <w:rFonts w:hint="default" w:ascii="Times New Roman" w:hAnsi="Times New Roman" w:eastAsia="monospace" w:cs="Times New Roman"/>
          <w:color w:val="067D17"/>
          <w:shd w:val="clear" w:fill="FFFFFF"/>
        </w:rPr>
        <w:t>="30dp"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w:t>
      </w:r>
      <w:r>
        <w:rPr>
          <w:rFonts w:hint="default" w:ascii="Times New Roman" w:hAnsi="Times New Roman" w:eastAsia="monospace" w:cs="Times New Roman"/>
          <w:color w:val="067D17"/>
          <w:shd w:val="clear" w:fill="FFFFFF"/>
        </w:rPr>
        <w:t>="@string/txt_register"</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:textColor</w:t>
      </w:r>
      <w:r>
        <w:rPr>
          <w:rFonts w:hint="default" w:ascii="Times New Roman" w:hAnsi="Times New Roman" w:eastAsia="monospace" w:cs="Times New Roman"/>
          <w:color w:val="067D17"/>
          <w:shd w:val="clear" w:fill="FFFFFF"/>
        </w:rPr>
        <w:t>="@color/white"</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:textSize</w:t>
      </w:r>
      <w:r>
        <w:rPr>
          <w:rFonts w:hint="default" w:ascii="Times New Roman" w:hAnsi="Times New Roman" w:eastAsia="monospace" w:cs="Times New Roman"/>
          <w:color w:val="067D17"/>
          <w:shd w:val="clear" w:fill="FFFFFF"/>
        </w:rPr>
        <w:t xml:space="preserve">="20sp" </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FrameLayout</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EditText</w:t>
      </w:r>
      <w:r>
        <w:rPr>
          <w:rFonts w:hint="default" w:ascii="Times New Roman" w:hAnsi="Times New Roman" w:eastAsia="monospace" w:cs="Times New Roman"/>
          <w:color w:val="0033B3"/>
          <w:shd w:val="clear" w:fill="FFFFFF"/>
        </w:rPr>
        <w:br w:type="textWrapping"/>
      </w:r>
      <w:r>
        <w:rPr>
          <w:rFonts w:hint="default" w:ascii="Times New Roman" w:hAnsi="Times New Roman" w:eastAsia="monospace" w:cs="Times New Roman"/>
          <w:color w:val="0033B3"/>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:id</w:t>
      </w:r>
      <w:r>
        <w:rPr>
          <w:rFonts w:hint="default" w:ascii="Times New Roman" w:hAnsi="Times New Roman" w:eastAsia="monospace" w:cs="Times New Roman"/>
          <w:color w:val="067D17"/>
          <w:shd w:val="clear" w:fill="FFFFFF"/>
        </w:rPr>
        <w:t>="@+id/edt_email"</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:layout_width</w:t>
      </w:r>
      <w:r>
        <w:rPr>
          <w:rFonts w:hint="default" w:ascii="Times New Roman" w:hAnsi="Times New Roman" w:eastAsia="monospace" w:cs="Times New Roman"/>
          <w:color w:val="067D17"/>
          <w:shd w:val="clear" w:fill="FFFFFF"/>
        </w:rPr>
        <w:t>="match_parent"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:layout_height</w:t>
      </w:r>
      <w:r>
        <w:rPr>
          <w:rFonts w:hint="default" w:ascii="Times New Roman" w:hAnsi="Times New Roman" w:eastAsia="monospace" w:cs="Times New Roman"/>
          <w:color w:val="067D17"/>
          <w:shd w:val="clear" w:fill="FFFFFF"/>
        </w:rPr>
        <w:t>="50dp"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:layout_marginHorizontal</w:t>
      </w:r>
      <w:r>
        <w:rPr>
          <w:rFonts w:hint="default" w:ascii="Times New Roman" w:hAnsi="Times New Roman" w:eastAsia="monospace" w:cs="Times New Roman"/>
          <w:color w:val="067D17"/>
          <w:shd w:val="clear" w:fill="FFFFFF"/>
        </w:rPr>
        <w:t>="30dp"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:layout_marginTop</w:t>
      </w:r>
      <w:r>
        <w:rPr>
          <w:rFonts w:hint="default" w:ascii="Times New Roman" w:hAnsi="Times New Roman" w:eastAsia="monospace" w:cs="Times New Roman"/>
          <w:color w:val="067D17"/>
          <w:shd w:val="clear" w:fill="FFFFFF"/>
        </w:rPr>
        <w:t>="50dp"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:background</w:t>
      </w:r>
      <w:r>
        <w:rPr>
          <w:rFonts w:hint="default" w:ascii="Times New Roman" w:hAnsi="Times New Roman" w:eastAsia="monospace" w:cs="Times New Roman"/>
          <w:color w:val="067D17"/>
          <w:shd w:val="clear" w:fill="FFFFFF"/>
        </w:rPr>
        <w:t>="@drawable/bg_radius"</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:drawableLeft</w:t>
      </w:r>
      <w:r>
        <w:rPr>
          <w:rFonts w:hint="default" w:ascii="Times New Roman" w:hAnsi="Times New Roman" w:eastAsia="monospace" w:cs="Times New Roman"/>
          <w:color w:val="067D17"/>
          <w:shd w:val="clear" w:fill="FFFFFF"/>
        </w:rPr>
        <w:t>="@drawable/ic_email"</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:drawablePadding</w:t>
      </w:r>
      <w:r>
        <w:rPr>
          <w:rFonts w:hint="default" w:ascii="Times New Roman" w:hAnsi="Times New Roman" w:eastAsia="monospace" w:cs="Times New Roman"/>
          <w:color w:val="067D17"/>
          <w:shd w:val="clear" w:fill="FFFFFF"/>
        </w:rPr>
        <w:t>="10dp"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:hint</w:t>
      </w:r>
      <w:r>
        <w:rPr>
          <w:rFonts w:hint="default" w:ascii="Times New Roman" w:hAnsi="Times New Roman" w:eastAsia="monospace" w:cs="Times New Roman"/>
          <w:color w:val="067D17"/>
          <w:shd w:val="clear" w:fill="FFFFFF"/>
        </w:rPr>
        <w:t>="@string/hint_email"</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:textSize</w:t>
      </w:r>
      <w:r>
        <w:rPr>
          <w:rFonts w:hint="default" w:ascii="Times New Roman" w:hAnsi="Times New Roman" w:eastAsia="monospace" w:cs="Times New Roman"/>
          <w:color w:val="067D17"/>
          <w:shd w:val="clear" w:fill="FFFFFF"/>
        </w:rPr>
        <w:t xml:space="preserve">="18sp" </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EditText</w:t>
      </w:r>
      <w:r>
        <w:rPr>
          <w:rFonts w:hint="default" w:ascii="Times New Roman" w:hAnsi="Times New Roman" w:eastAsia="monospace" w:cs="Times New Roman"/>
          <w:color w:val="0033B3"/>
          <w:shd w:val="clear" w:fill="FFFFFF"/>
        </w:rPr>
        <w:br w:type="textWrapping"/>
      </w:r>
      <w:r>
        <w:rPr>
          <w:rFonts w:hint="default" w:ascii="Times New Roman" w:hAnsi="Times New Roman" w:eastAsia="monospace" w:cs="Times New Roman"/>
          <w:color w:val="0033B3"/>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:id</w:t>
      </w:r>
      <w:r>
        <w:rPr>
          <w:rFonts w:hint="default" w:ascii="Times New Roman" w:hAnsi="Times New Roman" w:eastAsia="monospace" w:cs="Times New Roman"/>
          <w:color w:val="067D17"/>
          <w:shd w:val="clear" w:fill="FFFFFF"/>
        </w:rPr>
        <w:t>="@+id/edt_pass"</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:layout_width</w:t>
      </w:r>
      <w:r>
        <w:rPr>
          <w:rFonts w:hint="default" w:ascii="Times New Roman" w:hAnsi="Times New Roman" w:eastAsia="monospace" w:cs="Times New Roman"/>
          <w:color w:val="067D17"/>
          <w:shd w:val="clear" w:fill="FFFFFF"/>
        </w:rPr>
        <w:t>="match_parent"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:layout_height</w:t>
      </w:r>
      <w:r>
        <w:rPr>
          <w:rFonts w:hint="default" w:ascii="Times New Roman" w:hAnsi="Times New Roman" w:eastAsia="monospace" w:cs="Times New Roman"/>
          <w:color w:val="067D17"/>
          <w:shd w:val="clear" w:fill="FFFFFF"/>
        </w:rPr>
        <w:t>="50dp"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:layout_marginHorizontal</w:t>
      </w:r>
      <w:r>
        <w:rPr>
          <w:rFonts w:hint="default" w:ascii="Times New Roman" w:hAnsi="Times New Roman" w:eastAsia="monospace" w:cs="Times New Roman"/>
          <w:color w:val="067D17"/>
          <w:shd w:val="clear" w:fill="FFFFFF"/>
        </w:rPr>
        <w:t>="30dp"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:layout_marginTop</w:t>
      </w:r>
      <w:r>
        <w:rPr>
          <w:rFonts w:hint="default" w:ascii="Times New Roman" w:hAnsi="Times New Roman" w:eastAsia="monospace" w:cs="Times New Roman"/>
          <w:color w:val="067D17"/>
          <w:shd w:val="clear" w:fill="FFFFFF"/>
        </w:rPr>
        <w:t>="10dp"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:background</w:t>
      </w:r>
      <w:r>
        <w:rPr>
          <w:rFonts w:hint="default" w:ascii="Times New Roman" w:hAnsi="Times New Roman" w:eastAsia="monospace" w:cs="Times New Roman"/>
          <w:color w:val="067D17"/>
          <w:shd w:val="clear" w:fill="FFFFFF"/>
        </w:rPr>
        <w:t>="@drawable/bg_radius"</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:drawableLeft</w:t>
      </w:r>
      <w:r>
        <w:rPr>
          <w:rFonts w:hint="default" w:ascii="Times New Roman" w:hAnsi="Times New Roman" w:eastAsia="monospace" w:cs="Times New Roman"/>
          <w:color w:val="067D17"/>
          <w:shd w:val="clear" w:fill="FFFFFF"/>
        </w:rPr>
        <w:t>="@drawable/ic_key"</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:drawablePadding</w:t>
      </w:r>
      <w:r>
        <w:rPr>
          <w:rFonts w:hint="default" w:ascii="Times New Roman" w:hAnsi="Times New Roman" w:eastAsia="monospace" w:cs="Times New Roman"/>
          <w:color w:val="067D17"/>
          <w:shd w:val="clear" w:fill="FFFFFF"/>
        </w:rPr>
        <w:t>="10dp"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:hint</w:t>
      </w:r>
      <w:r>
        <w:rPr>
          <w:rFonts w:hint="default" w:ascii="Times New Roman" w:hAnsi="Times New Roman" w:eastAsia="monospace" w:cs="Times New Roman"/>
          <w:color w:val="067D17"/>
          <w:shd w:val="clear" w:fill="FFFFFF"/>
        </w:rPr>
        <w:t>="@string/hint_password"</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:textSize</w:t>
      </w:r>
      <w:r>
        <w:rPr>
          <w:rFonts w:hint="default" w:ascii="Times New Roman" w:hAnsi="Times New Roman" w:eastAsia="monospace" w:cs="Times New Roman"/>
          <w:color w:val="067D17"/>
          <w:shd w:val="clear" w:fill="FFFFFF"/>
        </w:rPr>
        <w:t xml:space="preserve">="18sp" </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EditText</w:t>
      </w:r>
      <w:r>
        <w:rPr>
          <w:rFonts w:hint="default" w:ascii="Times New Roman" w:hAnsi="Times New Roman" w:eastAsia="monospace" w:cs="Times New Roman"/>
          <w:color w:val="0033B3"/>
          <w:shd w:val="clear" w:fill="FFFFFF"/>
        </w:rPr>
        <w:br w:type="textWrapping"/>
      </w:r>
      <w:r>
        <w:rPr>
          <w:rFonts w:hint="default" w:ascii="Times New Roman" w:hAnsi="Times New Roman" w:eastAsia="monospace" w:cs="Times New Roman"/>
          <w:color w:val="0033B3"/>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:id</w:t>
      </w:r>
      <w:r>
        <w:rPr>
          <w:rFonts w:hint="default" w:ascii="Times New Roman" w:hAnsi="Times New Roman" w:eastAsia="monospace" w:cs="Times New Roman"/>
          <w:color w:val="067D17"/>
          <w:shd w:val="clear" w:fill="FFFFFF"/>
        </w:rPr>
        <w:t>="@+id/edt_re_pass"</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:layout_width</w:t>
      </w:r>
      <w:r>
        <w:rPr>
          <w:rFonts w:hint="default" w:ascii="Times New Roman" w:hAnsi="Times New Roman" w:eastAsia="monospace" w:cs="Times New Roman"/>
          <w:color w:val="067D17"/>
          <w:shd w:val="clear" w:fill="FFFFFF"/>
        </w:rPr>
        <w:t>="match_parent"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:layout_height</w:t>
      </w:r>
      <w:r>
        <w:rPr>
          <w:rFonts w:hint="default" w:ascii="Times New Roman" w:hAnsi="Times New Roman" w:eastAsia="monospace" w:cs="Times New Roman"/>
          <w:color w:val="067D17"/>
          <w:shd w:val="clear" w:fill="FFFFFF"/>
        </w:rPr>
        <w:t>="50dp"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:layout_marginHorizontal</w:t>
      </w:r>
      <w:r>
        <w:rPr>
          <w:rFonts w:hint="default" w:ascii="Times New Roman" w:hAnsi="Times New Roman" w:eastAsia="monospace" w:cs="Times New Roman"/>
          <w:color w:val="067D17"/>
          <w:shd w:val="clear" w:fill="FFFFFF"/>
        </w:rPr>
        <w:t>="30dp"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:layout_marginTop</w:t>
      </w:r>
      <w:r>
        <w:rPr>
          <w:rFonts w:hint="default" w:ascii="Times New Roman" w:hAnsi="Times New Roman" w:eastAsia="monospace" w:cs="Times New Roman"/>
          <w:color w:val="067D17"/>
          <w:shd w:val="clear" w:fill="FFFFFF"/>
        </w:rPr>
        <w:t>="10dp"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:background</w:t>
      </w:r>
      <w:r>
        <w:rPr>
          <w:rFonts w:hint="default" w:ascii="Times New Roman" w:hAnsi="Times New Roman" w:eastAsia="monospace" w:cs="Times New Roman"/>
          <w:color w:val="067D17"/>
          <w:shd w:val="clear" w:fill="FFFFFF"/>
        </w:rPr>
        <w:t>="@drawable/bg_radius"</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:drawableLeft</w:t>
      </w:r>
      <w:r>
        <w:rPr>
          <w:rFonts w:hint="default" w:ascii="Times New Roman" w:hAnsi="Times New Roman" w:eastAsia="monospace" w:cs="Times New Roman"/>
          <w:color w:val="067D17"/>
          <w:shd w:val="clear" w:fill="FFFFFF"/>
        </w:rPr>
        <w:t>="@drawable/ic_key"</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:drawablePadding</w:t>
      </w:r>
      <w:r>
        <w:rPr>
          <w:rFonts w:hint="default" w:ascii="Times New Roman" w:hAnsi="Times New Roman" w:eastAsia="monospace" w:cs="Times New Roman"/>
          <w:color w:val="067D17"/>
          <w:shd w:val="clear" w:fill="FFFFFF"/>
        </w:rPr>
        <w:t>="10dp"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:hint</w:t>
      </w:r>
      <w:r>
        <w:rPr>
          <w:rFonts w:hint="default" w:ascii="Times New Roman" w:hAnsi="Times New Roman" w:eastAsia="monospace" w:cs="Times New Roman"/>
          <w:color w:val="067D17"/>
          <w:shd w:val="clear" w:fill="FFFFFF"/>
        </w:rPr>
        <w:t>="@string/hint_password"</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:textSize</w:t>
      </w:r>
      <w:r>
        <w:rPr>
          <w:rFonts w:hint="default" w:ascii="Times New Roman" w:hAnsi="Times New Roman" w:eastAsia="monospace" w:cs="Times New Roman"/>
          <w:color w:val="067D17"/>
          <w:shd w:val="clear" w:fill="FFFFFF"/>
        </w:rPr>
        <w:t xml:space="preserve">="18sp" </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&lt;</w:t>
      </w:r>
      <w:r>
        <w:rPr>
          <w:rFonts w:hint="default" w:ascii="Times New Roman" w:hAnsi="Times New Roman" w:eastAsia="monospace" w:cs="Times New Roman"/>
          <w:color w:val="0033B3"/>
          <w:shd w:val="clear" w:fill="FFFFFF"/>
        </w:rPr>
        <w:t>TextView</w:t>
      </w:r>
      <w:r>
        <w:rPr>
          <w:rFonts w:hint="default" w:ascii="Times New Roman" w:hAnsi="Times New Roman" w:eastAsia="monospace" w:cs="Times New Roman"/>
          <w:color w:val="0033B3"/>
          <w:shd w:val="clear" w:fill="FFFFFF"/>
        </w:rPr>
        <w:br w:type="textWrapping"/>
      </w:r>
      <w:r>
        <w:rPr>
          <w:rFonts w:hint="default" w:ascii="Times New Roman" w:hAnsi="Times New Roman" w:eastAsia="monospace" w:cs="Times New Roman"/>
          <w:color w:val="0033B3"/>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:id</w:t>
      </w:r>
      <w:r>
        <w:rPr>
          <w:rFonts w:hint="default" w:ascii="Times New Roman" w:hAnsi="Times New Roman" w:eastAsia="monospace" w:cs="Times New Roman"/>
          <w:color w:val="067D17"/>
          <w:shd w:val="clear" w:fill="FFFFFF"/>
        </w:rPr>
        <w:t>="@+id/tv_register"</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:layout_width</w:t>
      </w:r>
      <w:r>
        <w:rPr>
          <w:rFonts w:hint="default" w:ascii="Times New Roman" w:hAnsi="Times New Roman" w:eastAsia="monospace" w:cs="Times New Roman"/>
          <w:color w:val="067D17"/>
          <w:shd w:val="clear" w:fill="FFFFFF"/>
        </w:rPr>
        <w:t>="match_parent"</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:layout_height</w:t>
      </w:r>
      <w:r>
        <w:rPr>
          <w:rFonts w:hint="default" w:ascii="Times New Roman" w:hAnsi="Times New Roman" w:eastAsia="monospace" w:cs="Times New Roman"/>
          <w:color w:val="067D17"/>
          <w:shd w:val="clear" w:fill="FFFFFF"/>
        </w:rPr>
        <w:t>="50dp"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:layout_marginHorizontal</w:t>
      </w:r>
      <w:r>
        <w:rPr>
          <w:rFonts w:hint="default" w:ascii="Times New Roman" w:hAnsi="Times New Roman" w:eastAsia="monospace" w:cs="Times New Roman"/>
          <w:color w:val="067D17"/>
          <w:shd w:val="clear" w:fill="FFFFFF"/>
        </w:rPr>
        <w:t>="30dp"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:layout_marginTop</w:t>
      </w:r>
      <w:r>
        <w:rPr>
          <w:rFonts w:hint="default" w:ascii="Times New Roman" w:hAnsi="Times New Roman" w:eastAsia="monospace" w:cs="Times New Roman"/>
          <w:color w:val="067D17"/>
          <w:shd w:val="clear" w:fill="FFFFFF"/>
        </w:rPr>
        <w:t>="20dp"</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:background</w:t>
      </w:r>
      <w:r>
        <w:rPr>
          <w:rFonts w:hint="default" w:ascii="Times New Roman" w:hAnsi="Times New Roman" w:eastAsia="monospace" w:cs="Times New Roman"/>
          <w:color w:val="067D17"/>
          <w:shd w:val="clear" w:fill="FFFFFF"/>
        </w:rPr>
        <w:t>="@drawable/bg_login"</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:gravity</w:t>
      </w:r>
      <w:r>
        <w:rPr>
          <w:rFonts w:hint="default" w:ascii="Times New Roman" w:hAnsi="Times New Roman" w:eastAsia="monospace" w:cs="Times New Roman"/>
          <w:color w:val="067D17"/>
          <w:shd w:val="clear" w:fill="FFFFFF"/>
        </w:rPr>
        <w:t>="center"</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w:t>
      </w:r>
      <w:r>
        <w:rPr>
          <w:rFonts w:hint="default" w:ascii="Times New Roman" w:hAnsi="Times New Roman" w:eastAsia="monospace" w:cs="Times New Roman"/>
          <w:color w:val="067D17"/>
          <w:shd w:val="clear" w:fill="FFFFFF"/>
        </w:rPr>
        <w:t>="@string/txt_register"</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:textColor</w:t>
      </w:r>
      <w:r>
        <w:rPr>
          <w:rFonts w:hint="default" w:ascii="Times New Roman" w:hAnsi="Times New Roman" w:eastAsia="monospace" w:cs="Times New Roman"/>
          <w:color w:val="067D17"/>
          <w:shd w:val="clear" w:fill="FFFFFF"/>
        </w:rPr>
        <w:t>="@color/white"</w:t>
      </w:r>
      <w:r>
        <w:rPr>
          <w:rFonts w:hint="default" w:ascii="Times New Roman" w:hAnsi="Times New Roman" w:eastAsia="monospace" w:cs="Times New Roman"/>
          <w:color w:val="067D17"/>
          <w:shd w:val="clear" w:fill="FFFFFF"/>
        </w:rPr>
        <w:br w:type="textWrapping"/>
      </w:r>
      <w:r>
        <w:rPr>
          <w:rFonts w:hint="default" w:ascii="Times New Roman" w:hAnsi="Times New Roman" w:eastAsia="monospace" w:cs="Times New Roman"/>
          <w:color w:val="067D17"/>
          <w:shd w:val="clear" w:fill="FFFFFF"/>
        </w:rPr>
        <w:t xml:space="preserve">        </w:t>
      </w:r>
      <w:r>
        <w:rPr>
          <w:rFonts w:hint="default" w:ascii="Times New Roman" w:hAnsi="Times New Roman" w:eastAsia="monospace" w:cs="Times New Roman"/>
          <w:color w:val="871094"/>
          <w:shd w:val="clear" w:fill="FFFFFF"/>
        </w:rPr>
        <w:t>android</w:t>
      </w:r>
      <w:r>
        <w:rPr>
          <w:rFonts w:hint="default" w:ascii="Times New Roman" w:hAnsi="Times New Roman" w:eastAsia="monospace" w:cs="Times New Roman"/>
          <w:color w:val="174AD4"/>
          <w:shd w:val="clear" w:fill="FFFFFF"/>
        </w:rPr>
        <w:t>:textSize</w:t>
      </w:r>
      <w:r>
        <w:rPr>
          <w:rFonts w:hint="default" w:ascii="Times New Roman" w:hAnsi="Times New Roman" w:eastAsia="monospace" w:cs="Times New Roman"/>
          <w:color w:val="067D17"/>
          <w:shd w:val="clear" w:fill="FFFFFF"/>
        </w:rPr>
        <w:t xml:space="preserve">="18sp" </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&lt;/</w:t>
      </w:r>
      <w:r>
        <w:rPr>
          <w:rFonts w:hint="default" w:ascii="Times New Roman" w:hAnsi="Times New Roman" w:eastAsia="monospace" w:cs="Times New Roman"/>
          <w:color w:val="0033B3"/>
          <w:shd w:val="clear" w:fill="FFFFFF"/>
        </w:rPr>
        <w:t>LinearLayout</w:t>
      </w:r>
      <w:r>
        <w:rPr>
          <w:rFonts w:hint="default" w:ascii="Times New Roman" w:hAnsi="Times New Roman" w:eastAsia="monospace" w:cs="Times New Roman"/>
          <w:color w:val="080808"/>
          <w:shd w:val="clear" w:fill="FFFFFF"/>
        </w:rPr>
        <w:t>&gt;</w:t>
      </w:r>
      <w:r>
        <w:rPr>
          <w:rFonts w:hint="default" w:ascii="Times New Roman" w:hAnsi="Times New Roman" w:eastAsia="monospace" w:cs="Times New Roman"/>
          <w:color w:val="080808"/>
          <w:shd w:val="clear" w:fill="FFFFFF"/>
        </w:rPr>
        <w:br w:type="textWrapping"/>
      </w:r>
    </w:p>
    <w:p w14:paraId="734AADE1">
      <w:pPr>
        <w:pStyle w:val="47"/>
        <w:keepNext w:val="0"/>
        <w:keepLines w:val="0"/>
        <w:widowControl/>
        <w:suppressLineNumbers w:val="0"/>
        <w:spacing w:after="240" w:afterAutospacing="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8595" cy="4062730"/>
            <wp:effectExtent l="9525" t="9525" r="17780" b="1714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2"/>
                    <a:stretch>
                      <a:fillRect/>
                    </a:stretch>
                  </pic:blipFill>
                  <pic:spPr>
                    <a:xfrm>
                      <a:off x="0" y="0"/>
                      <a:ext cx="5268595" cy="4062730"/>
                    </a:xfrm>
                    <a:prstGeom prst="rect">
                      <a:avLst/>
                    </a:prstGeom>
                    <a:noFill/>
                    <a:ln>
                      <a:solidFill>
                        <a:schemeClr val="tx1"/>
                      </a:solidFill>
                    </a:ln>
                  </pic:spPr>
                </pic:pic>
              </a:graphicData>
            </a:graphic>
          </wp:inline>
        </w:drawing>
      </w:r>
    </w:p>
    <w:p w14:paraId="28AAF615">
      <w:pPr>
        <w:pStyle w:val="3"/>
        <w:bidi w:val="0"/>
        <w:spacing w:line="360" w:lineRule="auto"/>
        <w:rPr>
          <w:rFonts w:hint="default" w:ascii="Times New Roman" w:hAnsi="Times New Roman" w:cs="Times New Roman"/>
          <w:lang w:val="vi-VN"/>
        </w:rPr>
      </w:pPr>
      <w:r>
        <w:rPr>
          <w:rFonts w:hint="default" w:ascii="Times New Roman" w:hAnsi="Times New Roman" w:cs="Times New Roman"/>
          <w:lang w:val="vi-VN"/>
        </w:rPr>
        <w:t>IV. THỰC HIỆN XỬ LÝ LOGIC ĐĂNG NHẬP / ĐĂNG KÝ BẰNG SHAREDPREFERENCES</w:t>
      </w:r>
    </w:p>
    <w:p w14:paraId="5E427368">
      <w:pPr>
        <w:spacing w:line="360" w:lineRule="auto"/>
        <w:rPr>
          <w:rFonts w:hint="default" w:ascii="Times New Roman" w:hAnsi="Times New Roman" w:cs="Times New Roman"/>
          <w:b/>
          <w:bCs/>
          <w:lang w:val="vi-VN"/>
        </w:rPr>
      </w:pPr>
      <w:r>
        <w:rPr>
          <w:rFonts w:hint="default" w:ascii="Times New Roman" w:hAnsi="Times New Roman" w:cs="Times New Roman"/>
          <w:b/>
          <w:bCs/>
          <w:lang w:val="vi-VN"/>
        </w:rPr>
        <w:t>MainActivity.java</w:t>
      </w:r>
    </w:p>
    <w:p w14:paraId="047F7FA0">
      <w:pPr>
        <w:spacing w:line="360" w:lineRule="auto"/>
        <w:rPr>
          <w:rFonts w:hint="default" w:ascii="Times New Roman" w:hAnsi="Times New Roman" w:cs="Times New Roman"/>
          <w:lang w:val="vi-VN"/>
        </w:rPr>
      </w:pPr>
      <w:r>
        <w:rPr>
          <w:rFonts w:hint="default" w:ascii="Times New Roman" w:hAnsi="Times New Roman" w:cs="Times New Roman"/>
          <w:lang w:val="vi-VN"/>
        </w:rPr>
        <w:t>Điều hướng giữa Login và Register</w:t>
      </w:r>
    </w:p>
    <w:p w14:paraId="091972CB">
      <w:pPr>
        <w:pStyle w:val="47"/>
        <w:keepNext w:val="0"/>
        <w:keepLines w:val="0"/>
        <w:widowControl/>
        <w:suppressLineNumbers w:val="0"/>
        <w:spacing w:line="360" w:lineRule="auto"/>
        <w:rPr>
          <w:rFonts w:hint="default" w:ascii="Times New Roman" w:hAnsi="Times New Roman" w:eastAsia="monospace" w:cs="Times New Roman"/>
        </w:rPr>
      </w:pPr>
      <w:r>
        <w:rPr>
          <w:rFonts w:hint="default" w:ascii="Times New Roman" w:hAnsi="Times New Roman" w:eastAsia="monospace" w:cs="Times New Roman"/>
          <w:color w:val="0033B3"/>
          <w:shd w:val="clear" w:fill="FFFFFF"/>
        </w:rPr>
        <w:t xml:space="preserve">package </w:t>
      </w:r>
      <w:r>
        <w:rPr>
          <w:rFonts w:hint="default" w:ascii="Times New Roman" w:hAnsi="Times New Roman" w:eastAsia="monospace" w:cs="Times New Roman"/>
          <w:color w:val="000000"/>
          <w:shd w:val="clear" w:fill="FFFFFF"/>
        </w:rPr>
        <w:t>com.example.mailab5</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033B3"/>
          <w:shd w:val="clear" w:fill="FFFFFF"/>
        </w:rPr>
        <w:t xml:space="preserve">import </w:t>
      </w:r>
      <w:r>
        <w:rPr>
          <w:rFonts w:hint="default" w:ascii="Times New Roman" w:hAnsi="Times New Roman" w:eastAsia="monospace" w:cs="Times New Roman"/>
          <w:color w:val="000000"/>
          <w:shd w:val="clear" w:fill="FFFFFF"/>
        </w:rPr>
        <w:t>android.os.Bundle</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033B3"/>
          <w:shd w:val="clear" w:fill="FFFFFF"/>
        </w:rPr>
        <w:t xml:space="preserve">import </w:t>
      </w:r>
      <w:r>
        <w:rPr>
          <w:rFonts w:hint="default" w:ascii="Times New Roman" w:hAnsi="Times New Roman" w:eastAsia="monospace" w:cs="Times New Roman"/>
          <w:color w:val="000000"/>
          <w:shd w:val="clear" w:fill="FFFFFF"/>
        </w:rPr>
        <w:t>androidx.appcompat.app.AppCompatActivity</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033B3"/>
          <w:shd w:val="clear" w:fill="FFFFFF"/>
        </w:rPr>
        <w:t xml:space="preserve">public class </w:t>
      </w:r>
      <w:r>
        <w:rPr>
          <w:rFonts w:hint="default" w:ascii="Times New Roman" w:hAnsi="Times New Roman" w:eastAsia="monospace" w:cs="Times New Roman"/>
          <w:color w:val="000000"/>
          <w:shd w:val="clear" w:fill="FFFFFF"/>
        </w:rPr>
        <w:t xml:space="preserve">MainActivity </w:t>
      </w:r>
      <w:r>
        <w:rPr>
          <w:rFonts w:hint="default" w:ascii="Times New Roman" w:hAnsi="Times New Roman" w:eastAsia="monospace" w:cs="Times New Roman"/>
          <w:color w:val="0033B3"/>
          <w:shd w:val="clear" w:fill="FFFFFF"/>
        </w:rPr>
        <w:t xml:space="preserve">extends </w:t>
      </w:r>
      <w:r>
        <w:rPr>
          <w:rFonts w:hint="default" w:ascii="Times New Roman" w:hAnsi="Times New Roman" w:eastAsia="monospace" w:cs="Times New Roman"/>
          <w:color w:val="000000"/>
          <w:shd w:val="clear" w:fill="FFFFFF"/>
        </w:rPr>
        <w:t>AppCompatActivity</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33B3"/>
          <w:shd w:val="clear" w:fill="FFFFFF"/>
        </w:rPr>
        <w:t xml:space="preserve">public static final </w:t>
      </w:r>
      <w:r>
        <w:rPr>
          <w:rFonts w:hint="default" w:ascii="Times New Roman" w:hAnsi="Times New Roman" w:eastAsia="monospace" w:cs="Times New Roman"/>
          <w:color w:val="000000"/>
          <w:shd w:val="clear" w:fill="FFFFFF"/>
        </w:rPr>
        <w:t xml:space="preserve">String </w:t>
      </w:r>
      <w:r>
        <w:rPr>
          <w:rFonts w:hint="default" w:ascii="Times New Roman" w:hAnsi="Times New Roman" w:eastAsia="monospace" w:cs="Times New Roman"/>
          <w:i/>
          <w:iCs/>
          <w:color w:val="871094"/>
          <w:shd w:val="clear" w:fill="FFFFFF"/>
        </w:rPr>
        <w:t>SAVE_PREF</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67D17"/>
          <w:shd w:val="clear" w:fill="FFFFFF"/>
        </w:rPr>
        <w:t>"save_pref"</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9E880D"/>
          <w:shd w:val="clear" w:fill="FFFFFF"/>
        </w:rPr>
        <w:t>@Override</w:t>
      </w:r>
      <w:r>
        <w:rPr>
          <w:rFonts w:hint="default" w:ascii="Times New Roman" w:hAnsi="Times New Roman" w:eastAsia="monospace" w:cs="Times New Roman"/>
          <w:color w:val="9E880D"/>
          <w:shd w:val="clear" w:fill="FFFFFF"/>
        </w:rPr>
        <w:br w:type="textWrapping"/>
      </w:r>
      <w:r>
        <w:rPr>
          <w:rFonts w:hint="default" w:ascii="Times New Roman" w:hAnsi="Times New Roman" w:eastAsia="monospace" w:cs="Times New Roman"/>
          <w:color w:val="9E880D"/>
          <w:shd w:val="clear" w:fill="FFFFFF"/>
        </w:rPr>
        <w:t xml:space="preserve"> </w:t>
      </w:r>
      <w:r>
        <w:rPr>
          <w:rFonts w:hint="default" w:ascii="Times New Roman" w:hAnsi="Times New Roman" w:eastAsia="monospace" w:cs="Times New Roman"/>
          <w:color w:val="0033B3"/>
          <w:shd w:val="clear" w:fill="FFFFFF"/>
        </w:rPr>
        <w:t xml:space="preserve">protected void </w:t>
      </w:r>
      <w:r>
        <w:rPr>
          <w:rFonts w:hint="default" w:ascii="Times New Roman" w:hAnsi="Times New Roman" w:eastAsia="monospace" w:cs="Times New Roman"/>
          <w:color w:val="00627A"/>
          <w:shd w:val="clear" w:fill="FFFFFF"/>
        </w:rPr>
        <w:t>onCreate</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Bundle b</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33B3"/>
          <w:shd w:val="clear" w:fill="FFFFFF"/>
        </w:rPr>
        <w:t>super</w:t>
      </w:r>
      <w:r>
        <w:rPr>
          <w:rFonts w:hint="default" w:ascii="Times New Roman" w:hAnsi="Times New Roman" w:eastAsia="monospace" w:cs="Times New Roman"/>
          <w:color w:val="080808"/>
          <w:shd w:val="clear" w:fill="FFFFFF"/>
        </w:rPr>
        <w:t>.onCreate(</w:t>
      </w:r>
      <w:r>
        <w:rPr>
          <w:rFonts w:hint="default" w:ascii="Times New Roman" w:hAnsi="Times New Roman" w:eastAsia="monospace" w:cs="Times New Roman"/>
          <w:color w:val="000000"/>
          <w:shd w:val="clear" w:fill="FFFFFF"/>
        </w:rPr>
        <w:t>b</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setContentView(</w:t>
      </w:r>
      <w:r>
        <w:rPr>
          <w:rFonts w:hint="default" w:ascii="Times New Roman" w:hAnsi="Times New Roman" w:eastAsia="monospace" w:cs="Times New Roman"/>
          <w:color w:val="000000"/>
          <w:shd w:val="clear" w:fill="FFFFFF"/>
        </w:rPr>
        <w:t>R</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layout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activity_main</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gotoLoginScreen();</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33B3"/>
          <w:shd w:val="clear" w:fill="FFFFFF"/>
        </w:rPr>
        <w:t xml:space="preserve">public void </w:t>
      </w:r>
      <w:r>
        <w:rPr>
          <w:rFonts w:hint="default" w:ascii="Times New Roman" w:hAnsi="Times New Roman" w:eastAsia="monospace" w:cs="Times New Roman"/>
          <w:color w:val="00627A"/>
          <w:shd w:val="clear" w:fill="FFFFFF"/>
        </w:rPr>
        <w:t>gotoRegisterScreen</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getSupportFragmentManager().beginTransaction().replace(</w:t>
      </w:r>
      <w:r>
        <w:rPr>
          <w:rFonts w:hint="default" w:ascii="Times New Roman" w:hAnsi="Times New Roman" w:eastAsia="monospace" w:cs="Times New Roman"/>
          <w:color w:val="000000"/>
          <w:shd w:val="clear" w:fill="FFFFFF"/>
        </w:rPr>
        <w:t>R</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id</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ln_main</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33B3"/>
          <w:shd w:val="clear" w:fill="FFFFFF"/>
        </w:rPr>
        <w:t xml:space="preserve">new </w:t>
      </w:r>
      <w:r>
        <w:rPr>
          <w:rFonts w:hint="default" w:ascii="Times New Roman" w:hAnsi="Times New Roman" w:eastAsia="monospace" w:cs="Times New Roman"/>
          <w:color w:val="080808"/>
          <w:shd w:val="clear" w:fill="FFFFFF"/>
        </w:rPr>
        <w:t>M001RegisterFragment()).commit();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33B3"/>
          <w:shd w:val="clear" w:fill="FFFFFF"/>
        </w:rPr>
        <w:t xml:space="preserve">public void </w:t>
      </w:r>
      <w:r>
        <w:rPr>
          <w:rFonts w:hint="default" w:ascii="Times New Roman" w:hAnsi="Times New Roman" w:eastAsia="monospace" w:cs="Times New Roman"/>
          <w:color w:val="00627A"/>
          <w:shd w:val="clear" w:fill="FFFFFF"/>
        </w:rPr>
        <w:t>gotoLoginScreen</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getSupportFragmentManager().beginTransaction().replace(</w:t>
      </w:r>
      <w:r>
        <w:rPr>
          <w:rFonts w:hint="default" w:ascii="Times New Roman" w:hAnsi="Times New Roman" w:eastAsia="monospace" w:cs="Times New Roman"/>
          <w:color w:val="000000"/>
          <w:shd w:val="clear" w:fill="FFFFFF"/>
        </w:rPr>
        <w:t>R</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id</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ln_main</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33B3"/>
          <w:shd w:val="clear" w:fill="FFFFFF"/>
        </w:rPr>
        <w:t xml:space="preserve">new </w:t>
      </w:r>
      <w:r>
        <w:rPr>
          <w:rFonts w:hint="default" w:ascii="Times New Roman" w:hAnsi="Times New Roman" w:eastAsia="monospace" w:cs="Times New Roman"/>
          <w:color w:val="080808"/>
          <w:shd w:val="clear" w:fill="FFFFFF"/>
        </w:rPr>
        <w:t>M000LoginFragment()).commit();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w:t>
      </w:r>
    </w:p>
    <w:p w14:paraId="650F57B0">
      <w:pPr>
        <w:spacing w:line="360" w:lineRule="auto"/>
        <w:rPr>
          <w:rFonts w:hint="default" w:ascii="Times New Roman" w:hAnsi="Times New Roman" w:cs="Times New Roman"/>
          <w:lang w:val="vi-VN"/>
        </w:rPr>
      </w:pPr>
      <w:r>
        <w:rPr>
          <w:rFonts w:hint="default" w:ascii="Times New Roman" w:hAnsi="Times New Roman" w:cs="Times New Roman"/>
        </w:rPr>
        <w:t>MainActivity đóng vai trò điều hướng giữa hai Fragment đăng nhập và đăng ký.</w:t>
      </w:r>
      <w:r>
        <w:rPr>
          <w:rFonts w:hint="default" w:ascii="Times New Roman" w:hAnsi="Times New Roman" w:cs="Times New Roman"/>
          <w:lang w:val="vi-VN"/>
        </w:rPr>
        <w:t xml:space="preserve"> </w:t>
      </w:r>
      <w:r>
        <w:rPr>
          <w:rFonts w:hint="default" w:ascii="Times New Roman" w:hAnsi="Times New Roman" w:cs="Times New Roman"/>
        </w:rPr>
        <w:t>Giúp ứng dụng linh hoạt, không cần chuyển Activity</w:t>
      </w:r>
      <w:r>
        <w:rPr>
          <w:rFonts w:hint="default" w:ascii="Times New Roman" w:hAnsi="Times New Roman" w:cs="Times New Roman"/>
          <w:lang w:val="vi-VN"/>
        </w:rPr>
        <w:t>.</w:t>
      </w:r>
    </w:p>
    <w:p w14:paraId="2DAD9D8A">
      <w:pPr>
        <w:spacing w:line="360" w:lineRule="auto"/>
        <w:rPr>
          <w:rFonts w:hint="default" w:ascii="Times New Roman" w:hAnsi="Times New Roman" w:cs="Times New Roman"/>
          <w:b/>
          <w:bCs/>
          <w:lang w:val="vi-VN"/>
        </w:rPr>
      </w:pPr>
      <w:r>
        <w:rPr>
          <w:rFonts w:hint="default" w:ascii="Times New Roman" w:hAnsi="Times New Roman" w:cs="Times New Roman"/>
          <w:b/>
          <w:bCs/>
          <w:lang w:val="vi-VN"/>
        </w:rPr>
        <w:t>M000LoginFragment.java</w:t>
      </w:r>
    </w:p>
    <w:p w14:paraId="74745E17">
      <w:pPr>
        <w:pStyle w:val="47"/>
        <w:keepNext w:val="0"/>
        <w:keepLines w:val="0"/>
        <w:widowControl/>
        <w:suppressLineNumbers w:val="0"/>
        <w:spacing w:line="360" w:lineRule="auto"/>
        <w:rPr>
          <w:rFonts w:hint="default" w:ascii="Times New Roman" w:hAnsi="Times New Roman" w:eastAsia="monospace" w:cs="Times New Roman"/>
        </w:rPr>
      </w:pPr>
      <w:r>
        <w:rPr>
          <w:rFonts w:hint="default" w:ascii="Times New Roman" w:hAnsi="Times New Roman" w:eastAsia="monospace" w:cs="Times New Roman"/>
          <w:color w:val="0033B3"/>
          <w:shd w:val="clear" w:fill="FFFFFF"/>
        </w:rPr>
        <w:t xml:space="preserve">package </w:t>
      </w:r>
      <w:r>
        <w:rPr>
          <w:rFonts w:hint="default" w:ascii="Times New Roman" w:hAnsi="Times New Roman" w:eastAsia="monospace" w:cs="Times New Roman"/>
          <w:color w:val="000000"/>
          <w:shd w:val="clear" w:fill="FFFFFF"/>
        </w:rPr>
        <w:t>com.example.mailab5</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033B3"/>
          <w:shd w:val="clear" w:fill="FFFFFF"/>
        </w:rPr>
        <w:t xml:space="preserve">import </w:t>
      </w:r>
      <w:r>
        <w:rPr>
          <w:rFonts w:hint="default" w:ascii="Times New Roman" w:hAnsi="Times New Roman" w:eastAsia="monospace" w:cs="Times New Roman"/>
          <w:color w:val="000000"/>
          <w:shd w:val="clear" w:fill="FFFFFF"/>
        </w:rPr>
        <w:t>android.content.Context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033B3"/>
          <w:shd w:val="clear" w:fill="FFFFFF"/>
        </w:rPr>
        <w:t xml:space="preserve">import </w:t>
      </w:r>
      <w:r>
        <w:rPr>
          <w:rFonts w:hint="default" w:ascii="Times New Roman" w:hAnsi="Times New Roman" w:eastAsia="monospace" w:cs="Times New Roman"/>
          <w:color w:val="000000"/>
          <w:shd w:val="clear" w:fill="FFFFFF"/>
        </w:rPr>
        <w:t>android.content.SharedPreferences</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033B3"/>
          <w:shd w:val="clear" w:fill="FFFFFF"/>
        </w:rPr>
        <w:t xml:space="preserve">import </w:t>
      </w:r>
      <w:r>
        <w:rPr>
          <w:rFonts w:hint="default" w:ascii="Times New Roman" w:hAnsi="Times New Roman" w:eastAsia="monospace" w:cs="Times New Roman"/>
          <w:color w:val="000000"/>
          <w:shd w:val="clear" w:fill="FFFFFF"/>
        </w:rPr>
        <w:t>android.os.Bundle</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033B3"/>
          <w:shd w:val="clear" w:fill="FFFFFF"/>
        </w:rPr>
        <w:t xml:space="preserve">import </w:t>
      </w:r>
      <w:r>
        <w:rPr>
          <w:rFonts w:hint="default" w:ascii="Times New Roman" w:hAnsi="Times New Roman" w:eastAsia="monospace" w:cs="Times New Roman"/>
          <w:color w:val="000000"/>
          <w:shd w:val="clear" w:fill="FFFFFF"/>
        </w:rPr>
        <w:t>android.view.LayoutInflater</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033B3"/>
          <w:shd w:val="clear" w:fill="FFFFFF"/>
        </w:rPr>
        <w:t xml:space="preserve">import </w:t>
      </w:r>
      <w:r>
        <w:rPr>
          <w:rFonts w:hint="default" w:ascii="Times New Roman" w:hAnsi="Times New Roman" w:eastAsia="monospace" w:cs="Times New Roman"/>
          <w:color w:val="000000"/>
          <w:shd w:val="clear" w:fill="FFFFFF"/>
        </w:rPr>
        <w:t>android.view.View</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033B3"/>
          <w:shd w:val="clear" w:fill="FFFFFF"/>
        </w:rPr>
        <w:t xml:space="preserve">import </w:t>
      </w:r>
      <w:r>
        <w:rPr>
          <w:rFonts w:hint="default" w:ascii="Times New Roman" w:hAnsi="Times New Roman" w:eastAsia="monospace" w:cs="Times New Roman"/>
          <w:color w:val="000000"/>
          <w:shd w:val="clear" w:fill="FFFFFF"/>
        </w:rPr>
        <w:t>android.view.ViewGroup</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033B3"/>
          <w:shd w:val="clear" w:fill="FFFFFF"/>
        </w:rPr>
        <w:t xml:space="preserve">import </w:t>
      </w:r>
      <w:r>
        <w:rPr>
          <w:rFonts w:hint="default" w:ascii="Times New Roman" w:hAnsi="Times New Roman" w:eastAsia="monospace" w:cs="Times New Roman"/>
          <w:color w:val="000000"/>
          <w:shd w:val="clear" w:fill="FFFFFF"/>
        </w:rPr>
        <w:t>android.widget.EditText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033B3"/>
          <w:shd w:val="clear" w:fill="FFFFFF"/>
        </w:rPr>
        <w:t xml:space="preserve">import </w:t>
      </w:r>
      <w:r>
        <w:rPr>
          <w:rFonts w:hint="default" w:ascii="Times New Roman" w:hAnsi="Times New Roman" w:eastAsia="monospace" w:cs="Times New Roman"/>
          <w:color w:val="000000"/>
          <w:shd w:val="clear" w:fill="FFFFFF"/>
        </w:rPr>
        <w:t>android.widget.Toast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033B3"/>
          <w:shd w:val="clear" w:fill="FFFFFF"/>
        </w:rPr>
        <w:t xml:space="preserve">import </w:t>
      </w:r>
      <w:r>
        <w:rPr>
          <w:rFonts w:hint="default" w:ascii="Times New Roman" w:hAnsi="Times New Roman" w:eastAsia="monospace" w:cs="Times New Roman"/>
          <w:color w:val="000000"/>
          <w:shd w:val="clear" w:fill="FFFFFF"/>
        </w:rPr>
        <w:t>androidx.fragment.app.Fragment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033B3"/>
          <w:shd w:val="clear" w:fill="FFFFFF"/>
        </w:rPr>
        <w:t xml:space="preserve">public class </w:t>
      </w:r>
      <w:r>
        <w:rPr>
          <w:rFonts w:hint="default" w:ascii="Times New Roman" w:hAnsi="Times New Roman" w:eastAsia="monospace" w:cs="Times New Roman"/>
          <w:color w:val="000000"/>
          <w:shd w:val="clear" w:fill="FFFFFF"/>
        </w:rPr>
        <w:t xml:space="preserve">M000LoginFragment </w:t>
      </w:r>
      <w:r>
        <w:rPr>
          <w:rFonts w:hint="default" w:ascii="Times New Roman" w:hAnsi="Times New Roman" w:eastAsia="monospace" w:cs="Times New Roman"/>
          <w:color w:val="0033B3"/>
          <w:shd w:val="clear" w:fill="FFFFFF"/>
        </w:rPr>
        <w:t xml:space="preserve">extends </w:t>
      </w:r>
      <w:r>
        <w:rPr>
          <w:rFonts w:hint="default" w:ascii="Times New Roman" w:hAnsi="Times New Roman" w:eastAsia="monospace" w:cs="Times New Roman"/>
          <w:color w:val="000000"/>
          <w:shd w:val="clear" w:fill="FFFFFF"/>
        </w:rPr>
        <w:t xml:space="preserve">Fragment </w:t>
      </w:r>
      <w:r>
        <w:rPr>
          <w:rFonts w:hint="default" w:ascii="Times New Roman" w:hAnsi="Times New Roman" w:eastAsia="monospace" w:cs="Times New Roman"/>
          <w:color w:val="0033B3"/>
          <w:shd w:val="clear" w:fill="FFFFFF"/>
        </w:rPr>
        <w:t xml:space="preserve">implements </w:t>
      </w:r>
      <w:r>
        <w:rPr>
          <w:rFonts w:hint="default" w:ascii="Times New Roman" w:hAnsi="Times New Roman" w:eastAsia="monospace" w:cs="Times New Roman"/>
          <w:color w:val="000000"/>
          <w:shd w:val="clear" w:fill="FFFFFF"/>
        </w:rPr>
        <w:t>View</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 xml:space="preserve">OnClickListener </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 xml:space="preserve">EditText </w:t>
      </w:r>
      <w:r>
        <w:rPr>
          <w:rFonts w:hint="default" w:ascii="Times New Roman" w:hAnsi="Times New Roman" w:eastAsia="monospace" w:cs="Times New Roman"/>
          <w:color w:val="871094"/>
          <w:shd w:val="clear" w:fill="FFFFFF"/>
        </w:rPr>
        <w:t>edtEmail</w:t>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871094"/>
          <w:shd w:val="clear" w:fill="FFFFFF"/>
        </w:rPr>
        <w:t>edtPass</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 xml:space="preserve">Context </w:t>
      </w:r>
      <w:r>
        <w:rPr>
          <w:rFonts w:hint="default" w:ascii="Times New Roman" w:hAnsi="Times New Roman" w:eastAsia="monospace" w:cs="Times New Roman"/>
          <w:color w:val="871094"/>
          <w:shd w:val="clear" w:fill="FFFFFF"/>
        </w:rPr>
        <w:t>mContext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9E880D"/>
          <w:shd w:val="clear" w:fill="FFFFFF"/>
        </w:rPr>
        <w:t>@Override</w:t>
      </w:r>
      <w:r>
        <w:rPr>
          <w:rFonts w:hint="default" w:ascii="Times New Roman" w:hAnsi="Times New Roman" w:eastAsia="monospace" w:cs="Times New Roman"/>
          <w:color w:val="9E880D"/>
          <w:shd w:val="clear" w:fill="FFFFFF"/>
        </w:rPr>
        <w:br w:type="textWrapping"/>
      </w:r>
      <w:r>
        <w:rPr>
          <w:rFonts w:hint="default" w:ascii="Times New Roman" w:hAnsi="Times New Roman" w:eastAsia="monospace" w:cs="Times New Roman"/>
          <w:color w:val="9E880D"/>
          <w:shd w:val="clear" w:fill="FFFFFF"/>
        </w:rPr>
        <w:t xml:space="preserve">    </w:t>
      </w:r>
      <w:r>
        <w:rPr>
          <w:rFonts w:hint="default" w:ascii="Times New Roman" w:hAnsi="Times New Roman" w:eastAsia="monospace" w:cs="Times New Roman"/>
          <w:color w:val="0033B3"/>
          <w:shd w:val="clear" w:fill="FFFFFF"/>
        </w:rPr>
        <w:t xml:space="preserve">public </w:t>
      </w:r>
      <w:r>
        <w:rPr>
          <w:rFonts w:hint="default" w:ascii="Times New Roman" w:hAnsi="Times New Roman" w:eastAsia="monospace" w:cs="Times New Roman"/>
          <w:color w:val="000000"/>
          <w:shd w:val="clear" w:fill="FFFFFF"/>
        </w:rPr>
        <w:t xml:space="preserve">View </w:t>
      </w:r>
      <w:r>
        <w:rPr>
          <w:rFonts w:hint="default" w:ascii="Times New Roman" w:hAnsi="Times New Roman" w:eastAsia="monospace" w:cs="Times New Roman"/>
          <w:color w:val="00627A"/>
          <w:shd w:val="clear" w:fill="FFFFFF"/>
        </w:rPr>
        <w:t>onCreateView</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LayoutInflater inflater</w:t>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ViewGroup container</w:t>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Bundle savedInstanceState</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 xml:space="preserve">View v </w:t>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inflater</w:t>
      </w:r>
      <w:r>
        <w:rPr>
          <w:rFonts w:hint="default" w:ascii="Times New Roman" w:hAnsi="Times New Roman" w:eastAsia="monospace" w:cs="Times New Roman"/>
          <w:color w:val="080808"/>
          <w:shd w:val="clear" w:fill="FFFFFF"/>
        </w:rPr>
        <w:t>.inflate(</w:t>
      </w:r>
      <w:r>
        <w:rPr>
          <w:rFonts w:hint="default" w:ascii="Times New Roman" w:hAnsi="Times New Roman" w:eastAsia="monospace" w:cs="Times New Roman"/>
          <w:color w:val="000000"/>
          <w:shd w:val="clear" w:fill="FFFFFF"/>
        </w:rPr>
        <w:t>R</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layout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m000_frg_login</w:t>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container</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33B3"/>
          <w:shd w:val="clear" w:fill="FFFFFF"/>
        </w:rPr>
        <w:t>false</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871094"/>
          <w:shd w:val="clear" w:fill="FFFFFF"/>
        </w:rPr>
        <w:t xml:space="preserve">edtEmail </w:t>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v</w:t>
      </w:r>
      <w:r>
        <w:rPr>
          <w:rFonts w:hint="default" w:ascii="Times New Roman" w:hAnsi="Times New Roman" w:eastAsia="monospace" w:cs="Times New Roman"/>
          <w:color w:val="080808"/>
          <w:shd w:val="clear" w:fill="FFFFFF"/>
        </w:rPr>
        <w:t>.findViewById(</w:t>
      </w:r>
      <w:r>
        <w:rPr>
          <w:rFonts w:hint="default" w:ascii="Times New Roman" w:hAnsi="Times New Roman" w:eastAsia="monospace" w:cs="Times New Roman"/>
          <w:color w:val="000000"/>
          <w:shd w:val="clear" w:fill="FFFFFF"/>
        </w:rPr>
        <w:t>R</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id</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edt_email</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871094"/>
          <w:shd w:val="clear" w:fill="FFFFFF"/>
        </w:rPr>
        <w:t xml:space="preserve">edtPass </w:t>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v</w:t>
      </w:r>
      <w:r>
        <w:rPr>
          <w:rFonts w:hint="default" w:ascii="Times New Roman" w:hAnsi="Times New Roman" w:eastAsia="monospace" w:cs="Times New Roman"/>
          <w:color w:val="080808"/>
          <w:shd w:val="clear" w:fill="FFFFFF"/>
        </w:rPr>
        <w:t>.findViewById(</w:t>
      </w:r>
      <w:r>
        <w:rPr>
          <w:rFonts w:hint="default" w:ascii="Times New Roman" w:hAnsi="Times New Roman" w:eastAsia="monospace" w:cs="Times New Roman"/>
          <w:color w:val="000000"/>
          <w:shd w:val="clear" w:fill="FFFFFF"/>
        </w:rPr>
        <w:t>R</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id</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edt_pass</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v</w:t>
      </w:r>
      <w:r>
        <w:rPr>
          <w:rFonts w:hint="default" w:ascii="Times New Roman" w:hAnsi="Times New Roman" w:eastAsia="monospace" w:cs="Times New Roman"/>
          <w:color w:val="080808"/>
          <w:shd w:val="clear" w:fill="FFFFFF"/>
        </w:rPr>
        <w:t>.findViewById(</w:t>
      </w:r>
      <w:r>
        <w:rPr>
          <w:rFonts w:hint="default" w:ascii="Times New Roman" w:hAnsi="Times New Roman" w:eastAsia="monospace" w:cs="Times New Roman"/>
          <w:color w:val="000000"/>
          <w:shd w:val="clear" w:fill="FFFFFF"/>
        </w:rPr>
        <w:t>R</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id</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tv_login</w:t>
      </w:r>
      <w:r>
        <w:rPr>
          <w:rFonts w:hint="default" w:ascii="Times New Roman" w:hAnsi="Times New Roman" w:eastAsia="monospace" w:cs="Times New Roman"/>
          <w:color w:val="080808"/>
          <w:shd w:val="clear" w:fill="FFFFFF"/>
        </w:rPr>
        <w:t>).setOnClickListener(</w:t>
      </w:r>
      <w:r>
        <w:rPr>
          <w:rFonts w:hint="default" w:ascii="Times New Roman" w:hAnsi="Times New Roman" w:eastAsia="monospace" w:cs="Times New Roman"/>
          <w:color w:val="0033B3"/>
          <w:shd w:val="clear" w:fill="FFFFFF"/>
        </w:rPr>
        <w:t>this</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v</w:t>
      </w:r>
      <w:r>
        <w:rPr>
          <w:rFonts w:hint="default" w:ascii="Times New Roman" w:hAnsi="Times New Roman" w:eastAsia="monospace" w:cs="Times New Roman"/>
          <w:color w:val="080808"/>
          <w:shd w:val="clear" w:fill="FFFFFF"/>
        </w:rPr>
        <w:t>.findViewById(</w:t>
      </w:r>
      <w:r>
        <w:rPr>
          <w:rFonts w:hint="default" w:ascii="Times New Roman" w:hAnsi="Times New Roman" w:eastAsia="monospace" w:cs="Times New Roman"/>
          <w:color w:val="000000"/>
          <w:shd w:val="clear" w:fill="FFFFFF"/>
        </w:rPr>
        <w:t>R</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id</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tv_register</w:t>
      </w:r>
      <w:r>
        <w:rPr>
          <w:rFonts w:hint="default" w:ascii="Times New Roman" w:hAnsi="Times New Roman" w:eastAsia="monospace" w:cs="Times New Roman"/>
          <w:color w:val="080808"/>
          <w:shd w:val="clear" w:fill="FFFFFF"/>
        </w:rPr>
        <w:t>).setOnClickListener(</w:t>
      </w:r>
      <w:r>
        <w:rPr>
          <w:rFonts w:hint="default" w:ascii="Times New Roman" w:hAnsi="Times New Roman" w:eastAsia="monospace" w:cs="Times New Roman"/>
          <w:color w:val="0033B3"/>
          <w:shd w:val="clear" w:fill="FFFFFF"/>
        </w:rPr>
        <w:t>this</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33B3"/>
          <w:shd w:val="clear" w:fill="FFFFFF"/>
        </w:rPr>
        <w:t xml:space="preserve">return </w:t>
      </w:r>
      <w:r>
        <w:rPr>
          <w:rFonts w:hint="default" w:ascii="Times New Roman" w:hAnsi="Times New Roman" w:eastAsia="monospace" w:cs="Times New Roman"/>
          <w:color w:val="000000"/>
          <w:shd w:val="clear" w:fill="FFFFFF"/>
        </w:rPr>
        <w:t>v</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9E880D"/>
          <w:shd w:val="clear" w:fill="FFFFFF"/>
        </w:rPr>
        <w:t>@Override</w:t>
      </w:r>
      <w:r>
        <w:rPr>
          <w:rFonts w:hint="default" w:ascii="Times New Roman" w:hAnsi="Times New Roman" w:eastAsia="monospace" w:cs="Times New Roman"/>
          <w:color w:val="9E880D"/>
          <w:shd w:val="clear" w:fill="FFFFFF"/>
        </w:rPr>
        <w:br w:type="textWrapping"/>
      </w:r>
      <w:r>
        <w:rPr>
          <w:rFonts w:hint="default" w:ascii="Times New Roman" w:hAnsi="Times New Roman" w:eastAsia="monospace" w:cs="Times New Roman"/>
          <w:color w:val="9E880D"/>
          <w:shd w:val="clear" w:fill="FFFFFF"/>
        </w:rPr>
        <w:t xml:space="preserve">    </w:t>
      </w:r>
      <w:r>
        <w:rPr>
          <w:rFonts w:hint="default" w:ascii="Times New Roman" w:hAnsi="Times New Roman" w:eastAsia="monospace" w:cs="Times New Roman"/>
          <w:color w:val="0033B3"/>
          <w:shd w:val="clear" w:fill="FFFFFF"/>
        </w:rPr>
        <w:t xml:space="preserve">public void </w:t>
      </w:r>
      <w:r>
        <w:rPr>
          <w:rFonts w:hint="default" w:ascii="Times New Roman" w:hAnsi="Times New Roman" w:eastAsia="monospace" w:cs="Times New Roman"/>
          <w:color w:val="00627A"/>
          <w:shd w:val="clear" w:fill="FFFFFF"/>
        </w:rPr>
        <w:t>onAttach</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Context c</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33B3"/>
          <w:shd w:val="clear" w:fill="FFFFFF"/>
        </w:rPr>
        <w:t>super</w:t>
      </w:r>
      <w:r>
        <w:rPr>
          <w:rFonts w:hint="default" w:ascii="Times New Roman" w:hAnsi="Times New Roman" w:eastAsia="monospace" w:cs="Times New Roman"/>
          <w:color w:val="080808"/>
          <w:shd w:val="clear" w:fill="FFFFFF"/>
        </w:rPr>
        <w:t>.onAttach(</w:t>
      </w:r>
      <w:r>
        <w:rPr>
          <w:rFonts w:hint="default" w:ascii="Times New Roman" w:hAnsi="Times New Roman" w:eastAsia="monospace" w:cs="Times New Roman"/>
          <w:color w:val="000000"/>
          <w:shd w:val="clear" w:fill="FFFFFF"/>
        </w:rPr>
        <w:t>c</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871094"/>
          <w:shd w:val="clear" w:fill="FFFFFF"/>
        </w:rPr>
        <w:t xml:space="preserve">mContext </w:t>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c</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9E880D"/>
          <w:shd w:val="clear" w:fill="FFFFFF"/>
        </w:rPr>
        <w:t>@Override</w:t>
      </w:r>
      <w:r>
        <w:rPr>
          <w:rFonts w:hint="default" w:ascii="Times New Roman" w:hAnsi="Times New Roman" w:eastAsia="monospace" w:cs="Times New Roman"/>
          <w:color w:val="9E880D"/>
          <w:shd w:val="clear" w:fill="FFFFFF"/>
        </w:rPr>
        <w:br w:type="textWrapping"/>
      </w:r>
      <w:r>
        <w:rPr>
          <w:rFonts w:hint="default" w:ascii="Times New Roman" w:hAnsi="Times New Roman" w:eastAsia="monospace" w:cs="Times New Roman"/>
          <w:color w:val="9E880D"/>
          <w:shd w:val="clear" w:fill="FFFFFF"/>
        </w:rPr>
        <w:t xml:space="preserve">    </w:t>
      </w:r>
      <w:r>
        <w:rPr>
          <w:rFonts w:hint="default" w:ascii="Times New Roman" w:hAnsi="Times New Roman" w:eastAsia="monospace" w:cs="Times New Roman"/>
          <w:color w:val="0033B3"/>
          <w:shd w:val="clear" w:fill="FFFFFF"/>
        </w:rPr>
        <w:t xml:space="preserve">public void </w:t>
      </w:r>
      <w:r>
        <w:rPr>
          <w:rFonts w:hint="default" w:ascii="Times New Roman" w:hAnsi="Times New Roman" w:eastAsia="monospace" w:cs="Times New Roman"/>
          <w:color w:val="00627A"/>
          <w:shd w:val="clear" w:fill="FFFFFF"/>
        </w:rPr>
        <w:t>onClick</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View v</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33B3"/>
          <w:shd w:val="clear" w:fill="FFFFFF"/>
        </w:rPr>
        <w:t>if</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v</w:t>
      </w:r>
      <w:r>
        <w:rPr>
          <w:rFonts w:hint="default" w:ascii="Times New Roman" w:hAnsi="Times New Roman" w:eastAsia="monospace" w:cs="Times New Roman"/>
          <w:color w:val="080808"/>
          <w:shd w:val="clear" w:fill="FFFFFF"/>
        </w:rPr>
        <w:t xml:space="preserve">.getId() == </w:t>
      </w:r>
      <w:r>
        <w:rPr>
          <w:rFonts w:hint="default" w:ascii="Times New Roman" w:hAnsi="Times New Roman" w:eastAsia="monospace" w:cs="Times New Roman"/>
          <w:color w:val="000000"/>
          <w:shd w:val="clear" w:fill="FFFFFF"/>
        </w:rPr>
        <w:t>R</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id</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tv_login</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login(</w:t>
      </w:r>
      <w:r>
        <w:rPr>
          <w:rFonts w:hint="default" w:ascii="Times New Roman" w:hAnsi="Times New Roman" w:eastAsia="monospace" w:cs="Times New Roman"/>
          <w:color w:val="871094"/>
          <w:shd w:val="clear" w:fill="FFFFFF"/>
        </w:rPr>
        <w:t>edtEmail</w:t>
      </w:r>
      <w:r>
        <w:rPr>
          <w:rFonts w:hint="default" w:ascii="Times New Roman" w:hAnsi="Times New Roman" w:eastAsia="monospace" w:cs="Times New Roman"/>
          <w:color w:val="080808"/>
          <w:shd w:val="clear" w:fill="FFFFFF"/>
        </w:rPr>
        <w:t xml:space="preserve">.getText().toString(), </w:t>
      </w:r>
      <w:r>
        <w:rPr>
          <w:rFonts w:hint="default" w:ascii="Times New Roman" w:hAnsi="Times New Roman" w:eastAsia="monospace" w:cs="Times New Roman"/>
          <w:color w:val="871094"/>
          <w:shd w:val="clear" w:fill="FFFFFF"/>
        </w:rPr>
        <w:t>edtPass</w:t>
      </w:r>
      <w:r>
        <w:rPr>
          <w:rFonts w:hint="default" w:ascii="Times New Roman" w:hAnsi="Times New Roman" w:eastAsia="monospace" w:cs="Times New Roman"/>
          <w:color w:val="080808"/>
          <w:shd w:val="clear" w:fill="FFFFFF"/>
        </w:rPr>
        <w:t>.getText().toString());</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33B3"/>
          <w:shd w:val="clear" w:fill="FFFFFF"/>
        </w:rPr>
        <w:t>else</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MainActivity</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871094"/>
          <w:shd w:val="clear" w:fill="FFFFFF"/>
        </w:rPr>
        <w:t>mContext</w:t>
      </w:r>
      <w:r>
        <w:rPr>
          <w:rFonts w:hint="default" w:ascii="Times New Roman" w:hAnsi="Times New Roman" w:eastAsia="monospace" w:cs="Times New Roman"/>
          <w:color w:val="080808"/>
          <w:shd w:val="clear" w:fill="FFFFFF"/>
        </w:rPr>
        <w:t>).gotoRegisterScreen();</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33B3"/>
          <w:shd w:val="clear" w:fill="FFFFFF"/>
        </w:rPr>
        <w:t xml:space="preserve">private void </w:t>
      </w:r>
      <w:r>
        <w:rPr>
          <w:rFonts w:hint="default" w:ascii="Times New Roman" w:hAnsi="Times New Roman" w:eastAsia="monospace" w:cs="Times New Roman"/>
          <w:color w:val="00627A"/>
          <w:shd w:val="clear" w:fill="FFFFFF"/>
        </w:rPr>
        <w:t>login</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String m</w:t>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String p</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33B3"/>
          <w:shd w:val="clear" w:fill="FFFFFF"/>
        </w:rPr>
        <w:t>if</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m</w:t>
      </w:r>
      <w:r>
        <w:rPr>
          <w:rFonts w:hint="default" w:ascii="Times New Roman" w:hAnsi="Times New Roman" w:eastAsia="monospace" w:cs="Times New Roman"/>
          <w:color w:val="080808"/>
          <w:shd w:val="clear" w:fill="FFFFFF"/>
        </w:rPr>
        <w:t xml:space="preserve">.isEmpty() || </w:t>
      </w:r>
      <w:r>
        <w:rPr>
          <w:rFonts w:hint="default" w:ascii="Times New Roman" w:hAnsi="Times New Roman" w:eastAsia="monospace" w:cs="Times New Roman"/>
          <w:color w:val="000000"/>
          <w:shd w:val="clear" w:fill="FFFFFF"/>
        </w:rPr>
        <w:t>p</w:t>
      </w:r>
      <w:r>
        <w:rPr>
          <w:rFonts w:hint="default" w:ascii="Times New Roman" w:hAnsi="Times New Roman" w:eastAsia="monospace" w:cs="Times New Roman"/>
          <w:color w:val="080808"/>
          <w:shd w:val="clear" w:fill="FFFFFF"/>
        </w:rPr>
        <w:t>.isEmpty()){</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Toast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080808"/>
          <w:shd w:val="clear" w:fill="FFFFFF"/>
        </w:rPr>
        <w:t>makeText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871094"/>
          <w:shd w:val="clear" w:fill="FFFFFF"/>
        </w:rPr>
        <w:t>mContext</w:t>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67D17"/>
          <w:shd w:val="clear" w:fill="FFFFFF"/>
        </w:rPr>
        <w:t>"Empty value"</w:t>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Toast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LENGTH_SHORT</w:t>
      </w:r>
      <w:r>
        <w:rPr>
          <w:rFonts w:hint="default" w:ascii="Times New Roman" w:hAnsi="Times New Roman" w:eastAsia="monospace" w:cs="Times New Roman"/>
          <w:color w:val="080808"/>
          <w:shd w:val="clear" w:fill="FFFFFF"/>
        </w:rPr>
        <w:t>).show();</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33B3"/>
          <w:shd w:val="clear" w:fill="FFFFFF"/>
        </w:rPr>
        <w:t>return</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 xml:space="preserve">SharedPreferences pref </w:t>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871094"/>
          <w:shd w:val="clear" w:fill="FFFFFF"/>
        </w:rPr>
        <w:t>mContext</w:t>
      </w:r>
      <w:r>
        <w:rPr>
          <w:rFonts w:hint="default" w:ascii="Times New Roman" w:hAnsi="Times New Roman" w:eastAsia="monospace" w:cs="Times New Roman"/>
          <w:color w:val="080808"/>
          <w:shd w:val="clear" w:fill="FFFFFF"/>
        </w:rPr>
        <w:t>.getSharedPreferences(</w:t>
      </w:r>
      <w:r>
        <w:rPr>
          <w:rFonts w:hint="default" w:ascii="Times New Roman" w:hAnsi="Times New Roman" w:eastAsia="monospace" w:cs="Times New Roman"/>
          <w:color w:val="000000"/>
          <w:shd w:val="clear" w:fill="FFFFFF"/>
        </w:rPr>
        <w:t>MainActivity</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SAVE_PREF</w:t>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Context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MODE_PRIVATE</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 xml:space="preserve">String saved </w:t>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pref</w:t>
      </w:r>
      <w:r>
        <w:rPr>
          <w:rFonts w:hint="default" w:ascii="Times New Roman" w:hAnsi="Times New Roman" w:eastAsia="monospace" w:cs="Times New Roman"/>
          <w:color w:val="080808"/>
          <w:shd w:val="clear" w:fill="FFFFFF"/>
        </w:rPr>
        <w:t>.getString(</w:t>
      </w:r>
      <w:r>
        <w:rPr>
          <w:rFonts w:hint="default" w:ascii="Times New Roman" w:hAnsi="Times New Roman" w:eastAsia="monospace" w:cs="Times New Roman"/>
          <w:color w:val="000000"/>
          <w:shd w:val="clear" w:fill="FFFFFF"/>
        </w:rPr>
        <w:t>m</w:t>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33B3"/>
          <w:shd w:val="clear" w:fill="FFFFFF"/>
        </w:rPr>
        <w:t>null</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33B3"/>
          <w:shd w:val="clear" w:fill="FFFFFF"/>
        </w:rPr>
        <w:t>if</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 xml:space="preserve">saved </w:t>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33B3"/>
          <w:shd w:val="clear" w:fill="FFFFFF"/>
        </w:rPr>
        <w:t>null</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Toast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080808"/>
          <w:shd w:val="clear" w:fill="FFFFFF"/>
        </w:rPr>
        <w:t>makeText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871094"/>
          <w:shd w:val="clear" w:fill="FFFFFF"/>
        </w:rPr>
        <w:t>mContext</w:t>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67D17"/>
          <w:shd w:val="clear" w:fill="FFFFFF"/>
        </w:rPr>
        <w:t>"Email not exist"</w:t>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Toast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LENGTH_SHORT</w:t>
      </w:r>
      <w:r>
        <w:rPr>
          <w:rFonts w:hint="default" w:ascii="Times New Roman" w:hAnsi="Times New Roman" w:eastAsia="monospace" w:cs="Times New Roman"/>
          <w:color w:val="080808"/>
          <w:shd w:val="clear" w:fill="FFFFFF"/>
        </w:rPr>
        <w:t>).show();</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33B3"/>
          <w:shd w:val="clear" w:fill="FFFFFF"/>
        </w:rPr>
        <w:t>return</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33B3"/>
          <w:shd w:val="clear" w:fill="FFFFFF"/>
        </w:rPr>
        <w:t>if</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saved</w:t>
      </w:r>
      <w:r>
        <w:rPr>
          <w:rFonts w:hint="default" w:ascii="Times New Roman" w:hAnsi="Times New Roman" w:eastAsia="monospace" w:cs="Times New Roman"/>
          <w:color w:val="080808"/>
          <w:shd w:val="clear" w:fill="FFFFFF"/>
        </w:rPr>
        <w:t>.equals(</w:t>
      </w:r>
      <w:r>
        <w:rPr>
          <w:rFonts w:hint="default" w:ascii="Times New Roman" w:hAnsi="Times New Roman" w:eastAsia="monospace" w:cs="Times New Roman"/>
          <w:color w:val="000000"/>
          <w:shd w:val="clear" w:fill="FFFFFF"/>
        </w:rPr>
        <w:t>p</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Toast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080808"/>
          <w:shd w:val="clear" w:fill="FFFFFF"/>
        </w:rPr>
        <w:t>makeText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871094"/>
          <w:shd w:val="clear" w:fill="FFFFFF"/>
        </w:rPr>
        <w:t>mContext</w:t>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67D17"/>
          <w:shd w:val="clear" w:fill="FFFFFF"/>
        </w:rPr>
        <w:t>"Wrong pass"</w:t>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Toast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LENGTH_SHORT</w:t>
      </w:r>
      <w:r>
        <w:rPr>
          <w:rFonts w:hint="default" w:ascii="Times New Roman" w:hAnsi="Times New Roman" w:eastAsia="monospace" w:cs="Times New Roman"/>
          <w:color w:val="080808"/>
          <w:shd w:val="clear" w:fill="FFFFFF"/>
        </w:rPr>
        <w:t>).show();</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33B3"/>
          <w:shd w:val="clear" w:fill="FFFFFF"/>
        </w:rPr>
        <w:t>return</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Toast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080808"/>
          <w:shd w:val="clear" w:fill="FFFFFF"/>
        </w:rPr>
        <w:t>makeText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871094"/>
          <w:shd w:val="clear" w:fill="FFFFFF"/>
        </w:rPr>
        <w:t>mContext</w:t>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67D17"/>
          <w:shd w:val="clear" w:fill="FFFFFF"/>
        </w:rPr>
        <w:t>"Login OK"</w:t>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Toast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LENGTH_SHORT</w:t>
      </w:r>
      <w:r>
        <w:rPr>
          <w:rFonts w:hint="default" w:ascii="Times New Roman" w:hAnsi="Times New Roman" w:eastAsia="monospace" w:cs="Times New Roman"/>
          <w:color w:val="080808"/>
          <w:shd w:val="clear" w:fill="FFFFFF"/>
        </w:rPr>
        <w:t>).show();</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w:t>
      </w:r>
    </w:p>
    <w:p w14:paraId="5290EC75">
      <w:pPr>
        <w:spacing w:line="360" w:lineRule="auto"/>
        <w:rPr>
          <w:rFonts w:hint="default" w:ascii="Times New Roman" w:hAnsi="Times New Roman" w:cs="Times New Roman"/>
          <w:b/>
          <w:bCs/>
          <w:lang w:val="vi-VN"/>
        </w:rPr>
      </w:pPr>
      <w:r>
        <w:rPr>
          <w:rFonts w:hint="default" w:ascii="Times New Roman" w:hAnsi="Times New Roman" w:cs="Times New Roman"/>
          <w:b/>
          <w:bCs/>
          <w:lang w:val="vi-VN"/>
        </w:rPr>
        <w:t>GIẢI THÍCH LOGIC ĐĂNG NHẬP</w:t>
      </w:r>
    </w:p>
    <w:p w14:paraId="02104DD3">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1. onCreateView()</w:t>
      </w:r>
    </w:p>
    <w:p w14:paraId="3D7C0B9B">
      <w:pPr>
        <w:numPr>
          <w:ilvl w:val="0"/>
          <w:numId w:val="12"/>
        </w:numPr>
        <w:tabs>
          <w:tab w:val="clear" w:pos="425"/>
        </w:tabs>
        <w:spacing w:line="360" w:lineRule="auto"/>
        <w:ind w:left="425" w:leftChars="0" w:hanging="425" w:firstLineChars="0"/>
        <w:rPr>
          <w:rFonts w:hint="default" w:ascii="Times New Roman" w:hAnsi="Times New Roman" w:cs="Times New Roman"/>
          <w:b w:val="0"/>
          <w:bCs w:val="0"/>
          <w:lang w:val="vi-VN"/>
        </w:rPr>
      </w:pPr>
      <w:r>
        <w:rPr>
          <w:rFonts w:hint="default" w:ascii="Times New Roman" w:hAnsi="Times New Roman" w:cs="Times New Roman"/>
          <w:b w:val="0"/>
          <w:bCs w:val="0"/>
          <w:lang w:val="vi-VN"/>
        </w:rPr>
        <w:t>Phương thức onCreateView() chịu trách nhiệm nạp giao diện của màn hình đăng nhập từ file m000_frg_login.xml.</w:t>
      </w:r>
    </w:p>
    <w:p w14:paraId="201469CF">
      <w:pPr>
        <w:numPr>
          <w:ilvl w:val="0"/>
          <w:numId w:val="12"/>
        </w:numPr>
        <w:tabs>
          <w:tab w:val="clear" w:pos="425"/>
        </w:tabs>
        <w:spacing w:line="360" w:lineRule="auto"/>
        <w:ind w:left="425" w:leftChars="0" w:hanging="425" w:firstLineChars="0"/>
        <w:rPr>
          <w:rFonts w:hint="default" w:ascii="Times New Roman" w:hAnsi="Times New Roman" w:cs="Times New Roman"/>
          <w:b w:val="0"/>
          <w:bCs w:val="0"/>
          <w:lang w:val="vi-VN"/>
        </w:rPr>
      </w:pPr>
      <w:r>
        <w:rPr>
          <w:rFonts w:hint="default" w:ascii="Times New Roman" w:hAnsi="Times New Roman" w:cs="Times New Roman"/>
          <w:b w:val="0"/>
          <w:bCs w:val="0"/>
          <w:lang w:val="vi-VN"/>
        </w:rPr>
        <w:t>Tại đây, hệ thống ánh xạ các thành phần giao diện gồm hai EditText (email và mật khẩu) và hai TextView tương ứng với nút Login và nút chuyển sang màn hình đăng ký. Đồng thời fragment gán sự kiện click cho các View này.</w:t>
      </w:r>
    </w:p>
    <w:p w14:paraId="0D0E55DE">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2. onAttach()</w:t>
      </w:r>
    </w:p>
    <w:p w14:paraId="33E7218B">
      <w:pPr>
        <w:numPr>
          <w:ilvl w:val="0"/>
          <w:numId w:val="13"/>
        </w:numPr>
        <w:spacing w:line="360" w:lineRule="auto"/>
        <w:ind w:left="425" w:leftChars="0" w:hanging="425" w:firstLineChars="0"/>
        <w:rPr>
          <w:rFonts w:hint="default" w:ascii="Times New Roman" w:hAnsi="Times New Roman" w:cs="Times New Roman"/>
          <w:b w:val="0"/>
          <w:bCs w:val="0"/>
          <w:lang w:val="vi-VN"/>
        </w:rPr>
      </w:pPr>
      <w:r>
        <w:rPr>
          <w:rFonts w:hint="default" w:ascii="Times New Roman" w:hAnsi="Times New Roman" w:cs="Times New Roman"/>
          <w:b w:val="0"/>
          <w:bCs w:val="0"/>
          <w:lang w:val="vi-VN"/>
        </w:rPr>
        <w:t>Fragment nhận Context từ Activity cha (MainActivity).</w:t>
      </w:r>
    </w:p>
    <w:p w14:paraId="7848CFD0">
      <w:pPr>
        <w:numPr>
          <w:ilvl w:val="0"/>
          <w:numId w:val="13"/>
        </w:numPr>
        <w:spacing w:line="360" w:lineRule="auto"/>
        <w:ind w:left="425" w:leftChars="0" w:hanging="425" w:firstLineChars="0"/>
        <w:rPr>
          <w:rFonts w:hint="default" w:ascii="Times New Roman" w:hAnsi="Times New Roman" w:cs="Times New Roman"/>
          <w:b w:val="0"/>
          <w:bCs w:val="0"/>
          <w:lang w:val="vi-VN"/>
        </w:rPr>
      </w:pPr>
      <w:r>
        <w:rPr>
          <w:rFonts w:hint="default" w:ascii="Times New Roman" w:hAnsi="Times New Roman" w:cs="Times New Roman"/>
          <w:b w:val="0"/>
          <w:bCs w:val="0"/>
          <w:lang w:val="vi-VN"/>
        </w:rPr>
        <w:t>Context này được sử dụng cho hai mục đích chính:</w:t>
      </w:r>
    </w:p>
    <w:p w14:paraId="17231161">
      <w:pPr>
        <w:numPr>
          <w:ilvl w:val="0"/>
          <w:numId w:val="13"/>
        </w:numPr>
        <w:spacing w:line="360" w:lineRule="auto"/>
        <w:ind w:left="425" w:leftChars="0" w:hanging="425" w:firstLineChars="0"/>
        <w:rPr>
          <w:rFonts w:hint="default" w:ascii="Times New Roman" w:hAnsi="Times New Roman" w:cs="Times New Roman"/>
          <w:b w:val="0"/>
          <w:bCs w:val="0"/>
          <w:lang w:val="vi-VN"/>
        </w:rPr>
      </w:pPr>
      <w:r>
        <w:rPr>
          <w:rFonts w:hint="default" w:ascii="Times New Roman" w:hAnsi="Times New Roman" w:cs="Times New Roman"/>
          <w:b w:val="0"/>
          <w:bCs w:val="0"/>
          <w:lang w:val="vi-VN"/>
        </w:rPr>
        <w:t>Hiển thị thông báo bằng Toast</w:t>
      </w:r>
    </w:p>
    <w:p w14:paraId="1C83BE53">
      <w:pPr>
        <w:numPr>
          <w:ilvl w:val="0"/>
          <w:numId w:val="13"/>
        </w:numPr>
        <w:spacing w:line="360" w:lineRule="auto"/>
        <w:ind w:left="425" w:leftChars="0" w:hanging="425" w:firstLineChars="0"/>
        <w:rPr>
          <w:rFonts w:hint="default" w:ascii="Times New Roman" w:hAnsi="Times New Roman" w:cs="Times New Roman"/>
          <w:b w:val="0"/>
          <w:bCs w:val="0"/>
          <w:lang w:val="vi-VN"/>
        </w:rPr>
      </w:pPr>
      <w:r>
        <w:rPr>
          <w:rFonts w:hint="default" w:ascii="Times New Roman" w:hAnsi="Times New Roman" w:cs="Times New Roman"/>
          <w:b w:val="0"/>
          <w:bCs w:val="0"/>
          <w:lang w:val="vi-VN"/>
        </w:rPr>
        <w:t>Truy cập vào SharedPreferences để kiểm tra tài khoản</w:t>
      </w:r>
    </w:p>
    <w:p w14:paraId="79596F3C">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3. onClick()</w:t>
      </w:r>
    </w:p>
    <w:p w14:paraId="1F7F6E3C">
      <w:pPr>
        <w:numPr>
          <w:ilvl w:val="0"/>
          <w:numId w:val="13"/>
        </w:numPr>
        <w:spacing w:line="360" w:lineRule="auto"/>
        <w:ind w:left="425" w:leftChars="0" w:hanging="425" w:firstLineChars="0"/>
        <w:rPr>
          <w:rFonts w:hint="default" w:ascii="Times New Roman" w:hAnsi="Times New Roman" w:cs="Times New Roman"/>
          <w:b w:val="0"/>
          <w:bCs w:val="0"/>
          <w:lang w:val="vi-VN"/>
        </w:rPr>
      </w:pPr>
      <w:r>
        <w:rPr>
          <w:rFonts w:hint="default" w:ascii="Times New Roman" w:hAnsi="Times New Roman" w:cs="Times New Roman"/>
          <w:b w:val="0"/>
          <w:bCs w:val="0"/>
          <w:lang w:val="vi-VN"/>
        </w:rPr>
        <w:t>Khi người dùng nhấn vào một trong hai nút:</w:t>
      </w:r>
    </w:p>
    <w:p w14:paraId="1924DB16">
      <w:pPr>
        <w:numPr>
          <w:ilvl w:val="0"/>
          <w:numId w:val="13"/>
        </w:numPr>
        <w:spacing w:line="360" w:lineRule="auto"/>
        <w:ind w:left="425" w:leftChars="0" w:hanging="425" w:firstLineChars="0"/>
        <w:rPr>
          <w:rFonts w:hint="default" w:ascii="Times New Roman" w:hAnsi="Times New Roman" w:cs="Times New Roman"/>
          <w:b w:val="0"/>
          <w:bCs w:val="0"/>
          <w:lang w:val="vi-VN"/>
        </w:rPr>
      </w:pPr>
      <w:r>
        <w:rPr>
          <w:rFonts w:hint="default" w:ascii="Times New Roman" w:hAnsi="Times New Roman" w:cs="Times New Roman"/>
          <w:b w:val="0"/>
          <w:bCs w:val="0"/>
          <w:lang w:val="vi-VN"/>
        </w:rPr>
        <w:t>Nếu nhấn “Login”, hệ thống gọi hàm login() với hai tham số là email và mật khẩu mà người dùng nhập vào.</w:t>
      </w:r>
    </w:p>
    <w:p w14:paraId="6DFAC67C">
      <w:pPr>
        <w:numPr>
          <w:ilvl w:val="0"/>
          <w:numId w:val="13"/>
        </w:numPr>
        <w:spacing w:line="360" w:lineRule="auto"/>
        <w:ind w:left="425" w:leftChars="0" w:hanging="425" w:firstLineChars="0"/>
        <w:rPr>
          <w:rFonts w:hint="default" w:ascii="Times New Roman" w:hAnsi="Times New Roman" w:cs="Times New Roman"/>
          <w:b w:val="0"/>
          <w:bCs w:val="0"/>
          <w:lang w:val="vi-VN"/>
        </w:rPr>
      </w:pPr>
      <w:r>
        <w:rPr>
          <w:rFonts w:hint="default" w:ascii="Times New Roman" w:hAnsi="Times New Roman" w:cs="Times New Roman"/>
          <w:b w:val="0"/>
          <w:bCs w:val="0"/>
          <w:lang w:val="vi-VN"/>
        </w:rPr>
        <w:t>Nếu nhấn “Register”, hệ thống yêu cầu Activity chuyển sang màn hình đăng ký thông qua gotoRegisterScreen().</w:t>
      </w:r>
    </w:p>
    <w:p w14:paraId="46642C77">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4. Quy trình xử lý đăng nhập trong hàm login()</w:t>
      </w:r>
    </w:p>
    <w:p w14:paraId="4D1DE976">
      <w:pPr>
        <w:numPr>
          <w:ilvl w:val="0"/>
          <w:numId w:val="13"/>
        </w:numPr>
        <w:spacing w:line="360" w:lineRule="auto"/>
        <w:ind w:left="425" w:leftChars="0" w:hanging="425" w:firstLineChars="0"/>
        <w:rPr>
          <w:rFonts w:hint="default" w:ascii="Times New Roman" w:hAnsi="Times New Roman" w:cs="Times New Roman"/>
          <w:b w:val="0"/>
          <w:bCs w:val="0"/>
          <w:lang w:val="vi-VN"/>
        </w:rPr>
      </w:pPr>
      <w:r>
        <w:rPr>
          <w:rFonts w:hint="default" w:ascii="Times New Roman" w:hAnsi="Times New Roman" w:cs="Times New Roman"/>
          <w:b w:val="0"/>
          <w:bCs w:val="0"/>
          <w:lang w:val="vi-VN"/>
        </w:rPr>
        <w:t>Hàm login() thực hiện đầy đủ các bước kiểm tra và xác thực như sau:</w:t>
      </w:r>
    </w:p>
    <w:p w14:paraId="02C91E5A">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Bước 1 – Kiểm tra dữ liệu rỗng</w:t>
      </w:r>
    </w:p>
    <w:p w14:paraId="6FE5C6DC">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Nếu người dùng để trống email hoặc mật khẩu, hệ thống dừng xử lý và báo lỗi “Empty value”.</w:t>
      </w:r>
    </w:p>
    <w:p w14:paraId="137D8BF1">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Bước 2 – Mở SharedPreferences</w:t>
      </w:r>
    </w:p>
    <w:p w14:paraId="23EC8919">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Ứng dụng mở file SharedPreferences dùng chung trong toàn bộ hệ thống thông qua tên file SAVE_PREF.</w:t>
      </w:r>
    </w:p>
    <w:p w14:paraId="7E98660E">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Bước 3 – Lấy mật khẩu đã lưu</w:t>
      </w:r>
    </w:p>
    <w:p w14:paraId="0C237A30">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Ứng dụng tìm mật khẩu được lưu tương ứng với email người dùng nhập.</w:t>
      </w:r>
    </w:p>
    <w:p w14:paraId="4420CFC3">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Nếu không tìm thấy key, nghĩa là email chưa tồn tại trong hệ thống.</w:t>
      </w:r>
    </w:p>
    <w:p w14:paraId="34FBE20C">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Bước 4 – Kiểm tra email hợp lệ</w:t>
      </w:r>
    </w:p>
    <w:p w14:paraId="56ED6FDD">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Nếu giá trị nhận được là null, hệ thống thông báo “Email not exist” và dừng xử lý.</w:t>
      </w:r>
    </w:p>
    <w:p w14:paraId="2F1B9600">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Bước 5 – So sánh mật khẩu</w:t>
      </w:r>
    </w:p>
    <w:p w14:paraId="26F8DB2D">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Nếu email tồn tại nhưng mật khẩu không trùng khớp với mật khẩu đã lưu, hệ thống thông báo “Wrong pass”.</w:t>
      </w:r>
    </w:p>
    <w:p w14:paraId="5CAE1C0C">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Bước 6 – Đăng nhập thành công</w:t>
      </w:r>
    </w:p>
    <w:p w14:paraId="6D2190C0">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Nếu cả email tồn tại và mật khẩu chính xác, hệ thống thông báo “Login OK” cho người dùng.</w:t>
      </w:r>
    </w:p>
    <w:p w14:paraId="4A98BF2E">
      <w:pPr>
        <w:spacing w:line="360" w:lineRule="auto"/>
        <w:rPr>
          <w:rFonts w:hint="default" w:ascii="Times New Roman" w:hAnsi="Times New Roman" w:cs="Times New Roman"/>
          <w:b/>
          <w:bCs/>
          <w:lang w:val="vi-VN"/>
        </w:rPr>
      </w:pPr>
      <w:r>
        <w:rPr>
          <w:rFonts w:hint="default" w:ascii="Times New Roman" w:hAnsi="Times New Roman" w:cs="Times New Roman"/>
          <w:b/>
          <w:bCs/>
          <w:lang w:val="vi-VN"/>
        </w:rPr>
        <w:t>M001RegisterFragment.java</w:t>
      </w:r>
    </w:p>
    <w:p w14:paraId="6B6895AF">
      <w:pPr>
        <w:pStyle w:val="47"/>
        <w:keepNext w:val="0"/>
        <w:keepLines w:val="0"/>
        <w:widowControl/>
        <w:suppressLineNumbers w:val="0"/>
        <w:spacing w:line="360" w:lineRule="auto"/>
        <w:rPr>
          <w:rFonts w:hint="default" w:ascii="Times New Roman" w:hAnsi="Times New Roman" w:eastAsia="monospace" w:cs="Times New Roman"/>
          <w:color w:val="080808"/>
          <w:shd w:val="clear" w:fill="FFFFFF"/>
        </w:rPr>
      </w:pPr>
      <w:r>
        <w:rPr>
          <w:rFonts w:hint="default" w:ascii="Times New Roman" w:hAnsi="Times New Roman" w:eastAsia="monospace" w:cs="Times New Roman"/>
          <w:color w:val="0033B3"/>
          <w:shd w:val="clear" w:fill="FFFFFF"/>
        </w:rPr>
        <w:t xml:space="preserve">package </w:t>
      </w:r>
      <w:r>
        <w:rPr>
          <w:rFonts w:hint="default" w:ascii="Times New Roman" w:hAnsi="Times New Roman" w:eastAsia="monospace" w:cs="Times New Roman"/>
          <w:color w:val="000000"/>
          <w:shd w:val="clear" w:fill="FFFFFF"/>
        </w:rPr>
        <w:t>com.example.mailab5</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033B3"/>
          <w:shd w:val="clear" w:fill="FFFFFF"/>
        </w:rPr>
        <w:t xml:space="preserve">import </w:t>
      </w:r>
      <w:r>
        <w:rPr>
          <w:rFonts w:hint="default" w:ascii="Times New Roman" w:hAnsi="Times New Roman" w:eastAsia="monospace" w:cs="Times New Roman"/>
          <w:color w:val="000000"/>
          <w:shd w:val="clear" w:fill="FFFFFF"/>
        </w:rPr>
        <w:t>android.content.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033B3"/>
          <w:shd w:val="clear" w:fill="FFFFFF"/>
        </w:rPr>
        <w:t xml:space="preserve">import </w:t>
      </w:r>
      <w:r>
        <w:rPr>
          <w:rFonts w:hint="default" w:ascii="Times New Roman" w:hAnsi="Times New Roman" w:eastAsia="monospace" w:cs="Times New Roman"/>
          <w:color w:val="000000"/>
          <w:shd w:val="clear" w:fill="FFFFFF"/>
        </w:rPr>
        <w:t>android.os.Bundle</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033B3"/>
          <w:shd w:val="clear" w:fill="FFFFFF"/>
        </w:rPr>
        <w:t xml:space="preserve">import </w:t>
      </w:r>
      <w:r>
        <w:rPr>
          <w:rFonts w:hint="default" w:ascii="Times New Roman" w:hAnsi="Times New Roman" w:eastAsia="monospace" w:cs="Times New Roman"/>
          <w:color w:val="000000"/>
          <w:shd w:val="clear" w:fill="FFFFFF"/>
        </w:rPr>
        <w:t>android.view.</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033B3"/>
          <w:shd w:val="clear" w:fill="FFFFFF"/>
        </w:rPr>
        <w:t xml:space="preserve">import </w:t>
      </w:r>
      <w:r>
        <w:rPr>
          <w:rFonts w:hint="default" w:ascii="Times New Roman" w:hAnsi="Times New Roman" w:eastAsia="monospace" w:cs="Times New Roman"/>
          <w:color w:val="000000"/>
          <w:shd w:val="clear" w:fill="FFFFFF"/>
        </w:rPr>
        <w:t>android.widget.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033B3"/>
          <w:shd w:val="clear" w:fill="FFFFFF"/>
        </w:rPr>
        <w:t xml:space="preserve">import </w:t>
      </w:r>
      <w:r>
        <w:rPr>
          <w:rFonts w:hint="default" w:ascii="Times New Roman" w:hAnsi="Times New Roman" w:eastAsia="monospace" w:cs="Times New Roman"/>
          <w:color w:val="000000"/>
          <w:shd w:val="clear" w:fill="FFFFFF"/>
        </w:rPr>
        <w:t>androidx.fragment.app.Fragment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033B3"/>
          <w:shd w:val="clear" w:fill="FFFFFF"/>
        </w:rPr>
        <w:t xml:space="preserve">public class </w:t>
      </w:r>
      <w:r>
        <w:rPr>
          <w:rFonts w:hint="default" w:ascii="Times New Roman" w:hAnsi="Times New Roman" w:eastAsia="monospace" w:cs="Times New Roman"/>
          <w:color w:val="000000"/>
          <w:shd w:val="clear" w:fill="FFFFFF"/>
        </w:rPr>
        <w:t xml:space="preserve">M001RegisterFragment </w:t>
      </w:r>
      <w:r>
        <w:rPr>
          <w:rFonts w:hint="default" w:ascii="Times New Roman" w:hAnsi="Times New Roman" w:eastAsia="monospace" w:cs="Times New Roman"/>
          <w:color w:val="0033B3"/>
          <w:shd w:val="clear" w:fill="FFFFFF"/>
        </w:rPr>
        <w:t xml:space="preserve">extends </w:t>
      </w:r>
      <w:r>
        <w:rPr>
          <w:rFonts w:hint="default" w:ascii="Times New Roman" w:hAnsi="Times New Roman" w:eastAsia="monospace" w:cs="Times New Roman"/>
          <w:color w:val="000000"/>
          <w:shd w:val="clear" w:fill="FFFFFF"/>
        </w:rPr>
        <w:t xml:space="preserve">Fragment </w:t>
      </w:r>
      <w:r>
        <w:rPr>
          <w:rFonts w:hint="default" w:ascii="Times New Roman" w:hAnsi="Times New Roman" w:eastAsia="monospace" w:cs="Times New Roman"/>
          <w:color w:val="0033B3"/>
          <w:shd w:val="clear" w:fill="FFFFFF"/>
        </w:rPr>
        <w:t xml:space="preserve">implements </w:t>
      </w:r>
      <w:r>
        <w:rPr>
          <w:rFonts w:hint="default" w:ascii="Times New Roman" w:hAnsi="Times New Roman" w:eastAsia="monospace" w:cs="Times New Roman"/>
          <w:color w:val="000000"/>
          <w:shd w:val="clear" w:fill="FFFFFF"/>
        </w:rPr>
        <w:t>View</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 xml:space="preserve">OnClickListener </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 xml:space="preserve">EditText </w:t>
      </w:r>
      <w:r>
        <w:rPr>
          <w:rFonts w:hint="default" w:ascii="Times New Roman" w:hAnsi="Times New Roman" w:eastAsia="monospace" w:cs="Times New Roman"/>
          <w:color w:val="871094"/>
          <w:shd w:val="clear" w:fill="FFFFFF"/>
        </w:rPr>
        <w:t>edtEmail</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871094"/>
          <w:shd w:val="clear" w:fill="FFFFFF"/>
        </w:rPr>
        <w:t>edtPass</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871094"/>
          <w:shd w:val="clear" w:fill="FFFFFF"/>
        </w:rPr>
        <w:t>edtRe</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 xml:space="preserve">Context </w:t>
      </w:r>
      <w:r>
        <w:rPr>
          <w:rFonts w:hint="default" w:ascii="Times New Roman" w:hAnsi="Times New Roman" w:eastAsia="monospace" w:cs="Times New Roman"/>
          <w:color w:val="871094"/>
          <w:shd w:val="clear" w:fill="FFFFFF"/>
        </w:rPr>
        <w:t>mContext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9E880D"/>
          <w:shd w:val="clear" w:fill="FFFFFF"/>
        </w:rPr>
        <w:t>@Override</w:t>
      </w:r>
      <w:r>
        <w:rPr>
          <w:rFonts w:hint="default" w:ascii="Times New Roman" w:hAnsi="Times New Roman" w:eastAsia="monospace" w:cs="Times New Roman"/>
          <w:color w:val="9E880D"/>
          <w:shd w:val="clear" w:fill="FFFFFF"/>
        </w:rPr>
        <w:br w:type="textWrapping"/>
      </w:r>
      <w:r>
        <w:rPr>
          <w:rFonts w:hint="default" w:ascii="Times New Roman" w:hAnsi="Times New Roman" w:eastAsia="monospace" w:cs="Times New Roman"/>
          <w:color w:val="9E880D"/>
          <w:shd w:val="clear" w:fill="FFFFFF"/>
        </w:rPr>
        <w:t xml:space="preserve"> </w:t>
      </w:r>
      <w:r>
        <w:rPr>
          <w:rFonts w:hint="default" w:ascii="Times New Roman" w:hAnsi="Times New Roman" w:eastAsia="monospace" w:cs="Times New Roman"/>
          <w:color w:val="0033B3"/>
          <w:shd w:val="clear" w:fill="FFFFFF"/>
        </w:rPr>
        <w:t xml:space="preserve">public </w:t>
      </w:r>
      <w:r>
        <w:rPr>
          <w:rFonts w:hint="default" w:ascii="Times New Roman" w:hAnsi="Times New Roman" w:eastAsia="monospace" w:cs="Times New Roman"/>
          <w:color w:val="000000"/>
          <w:shd w:val="clear" w:fill="FFFFFF"/>
        </w:rPr>
        <w:t xml:space="preserve">View </w:t>
      </w:r>
      <w:r>
        <w:rPr>
          <w:rFonts w:hint="default" w:ascii="Times New Roman" w:hAnsi="Times New Roman" w:eastAsia="monospace" w:cs="Times New Roman"/>
          <w:color w:val="00627A"/>
          <w:shd w:val="clear" w:fill="FFFFFF"/>
        </w:rPr>
        <w:t>onCreateView</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LayoutInflater inf</w:t>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ViewGroup c</w:t>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Bundle b</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View v</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inf</w:t>
      </w:r>
      <w:r>
        <w:rPr>
          <w:rFonts w:hint="default" w:ascii="Times New Roman" w:hAnsi="Times New Roman" w:eastAsia="monospace" w:cs="Times New Roman"/>
          <w:color w:val="080808"/>
          <w:shd w:val="clear" w:fill="FFFFFF"/>
        </w:rPr>
        <w:t>.inflate(</w:t>
      </w:r>
      <w:r>
        <w:rPr>
          <w:rFonts w:hint="default" w:ascii="Times New Roman" w:hAnsi="Times New Roman" w:eastAsia="monospace" w:cs="Times New Roman"/>
          <w:color w:val="000000"/>
          <w:shd w:val="clear" w:fill="FFFFFF"/>
        </w:rPr>
        <w:t>R</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layout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m001_frg_register</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c</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33B3"/>
          <w:shd w:val="clear" w:fill="FFFFFF"/>
        </w:rPr>
        <w:t>false</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871094"/>
          <w:shd w:val="clear" w:fill="FFFFFF"/>
        </w:rPr>
        <w:t>edtEmail</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v</w:t>
      </w:r>
      <w:r>
        <w:rPr>
          <w:rFonts w:hint="default" w:ascii="Times New Roman" w:hAnsi="Times New Roman" w:eastAsia="monospace" w:cs="Times New Roman"/>
          <w:color w:val="080808"/>
          <w:shd w:val="clear" w:fill="FFFFFF"/>
        </w:rPr>
        <w:t>.findViewById(</w:t>
      </w:r>
      <w:r>
        <w:rPr>
          <w:rFonts w:hint="default" w:ascii="Times New Roman" w:hAnsi="Times New Roman" w:eastAsia="monospace" w:cs="Times New Roman"/>
          <w:color w:val="000000"/>
          <w:shd w:val="clear" w:fill="FFFFFF"/>
        </w:rPr>
        <w:t>R</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id</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edt_email</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871094"/>
          <w:shd w:val="clear" w:fill="FFFFFF"/>
        </w:rPr>
        <w:t>edtPass</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v</w:t>
      </w:r>
      <w:r>
        <w:rPr>
          <w:rFonts w:hint="default" w:ascii="Times New Roman" w:hAnsi="Times New Roman" w:eastAsia="monospace" w:cs="Times New Roman"/>
          <w:color w:val="080808"/>
          <w:shd w:val="clear" w:fill="FFFFFF"/>
        </w:rPr>
        <w:t>.findViewById(</w:t>
      </w:r>
      <w:r>
        <w:rPr>
          <w:rFonts w:hint="default" w:ascii="Times New Roman" w:hAnsi="Times New Roman" w:eastAsia="monospace" w:cs="Times New Roman"/>
          <w:color w:val="000000"/>
          <w:shd w:val="clear" w:fill="FFFFFF"/>
        </w:rPr>
        <w:t>R</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id</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edt_pass</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871094"/>
          <w:shd w:val="clear" w:fill="FFFFFF"/>
        </w:rPr>
        <w:t>edtRe</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v</w:t>
      </w:r>
      <w:r>
        <w:rPr>
          <w:rFonts w:hint="default" w:ascii="Times New Roman" w:hAnsi="Times New Roman" w:eastAsia="monospace" w:cs="Times New Roman"/>
          <w:color w:val="080808"/>
          <w:shd w:val="clear" w:fill="FFFFFF"/>
        </w:rPr>
        <w:t>.findViewById(</w:t>
      </w:r>
      <w:r>
        <w:rPr>
          <w:rFonts w:hint="default" w:ascii="Times New Roman" w:hAnsi="Times New Roman" w:eastAsia="monospace" w:cs="Times New Roman"/>
          <w:color w:val="000000"/>
          <w:shd w:val="clear" w:fill="FFFFFF"/>
        </w:rPr>
        <w:t>R</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id</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edt_re_pass</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v</w:t>
      </w:r>
      <w:r>
        <w:rPr>
          <w:rFonts w:hint="default" w:ascii="Times New Roman" w:hAnsi="Times New Roman" w:eastAsia="monospace" w:cs="Times New Roman"/>
          <w:color w:val="080808"/>
          <w:shd w:val="clear" w:fill="FFFFFF"/>
        </w:rPr>
        <w:t>.findViewById(</w:t>
      </w:r>
      <w:r>
        <w:rPr>
          <w:rFonts w:hint="default" w:ascii="Times New Roman" w:hAnsi="Times New Roman" w:eastAsia="monospace" w:cs="Times New Roman"/>
          <w:color w:val="000000"/>
          <w:shd w:val="clear" w:fill="FFFFFF"/>
        </w:rPr>
        <w:t>R</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id</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tv_register</w:t>
      </w:r>
      <w:r>
        <w:rPr>
          <w:rFonts w:hint="default" w:ascii="Times New Roman" w:hAnsi="Times New Roman" w:eastAsia="monospace" w:cs="Times New Roman"/>
          <w:color w:val="080808"/>
          <w:shd w:val="clear" w:fill="FFFFFF"/>
        </w:rPr>
        <w:t>).setOnClickListener(</w:t>
      </w:r>
      <w:r>
        <w:rPr>
          <w:rFonts w:hint="default" w:ascii="Times New Roman" w:hAnsi="Times New Roman" w:eastAsia="monospace" w:cs="Times New Roman"/>
          <w:color w:val="0033B3"/>
          <w:shd w:val="clear" w:fill="FFFFFF"/>
        </w:rPr>
        <w:t>this</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v</w:t>
      </w:r>
      <w:r>
        <w:rPr>
          <w:rFonts w:hint="default" w:ascii="Times New Roman" w:hAnsi="Times New Roman" w:eastAsia="monospace" w:cs="Times New Roman"/>
          <w:color w:val="080808"/>
          <w:shd w:val="clear" w:fill="FFFFFF"/>
        </w:rPr>
        <w:t>.findViewById(</w:t>
      </w:r>
      <w:r>
        <w:rPr>
          <w:rFonts w:hint="default" w:ascii="Times New Roman" w:hAnsi="Times New Roman" w:eastAsia="monospace" w:cs="Times New Roman"/>
          <w:color w:val="000000"/>
          <w:shd w:val="clear" w:fill="FFFFFF"/>
        </w:rPr>
        <w:t>R</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id</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iv_back</w:t>
      </w:r>
      <w:r>
        <w:rPr>
          <w:rFonts w:hint="default" w:ascii="Times New Roman" w:hAnsi="Times New Roman" w:eastAsia="monospace" w:cs="Times New Roman"/>
          <w:color w:val="080808"/>
          <w:shd w:val="clear" w:fill="FFFFFF"/>
        </w:rPr>
        <w:t>).setOnClickListener(</w:t>
      </w:r>
      <w:r>
        <w:rPr>
          <w:rFonts w:hint="default" w:ascii="Times New Roman" w:hAnsi="Times New Roman" w:eastAsia="monospace" w:cs="Times New Roman"/>
          <w:color w:val="0033B3"/>
          <w:shd w:val="clear" w:fill="FFFFFF"/>
        </w:rPr>
        <w:t>this</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33B3"/>
          <w:shd w:val="clear" w:fill="FFFFFF"/>
        </w:rPr>
        <w:t xml:space="preserve">return </w:t>
      </w:r>
      <w:r>
        <w:rPr>
          <w:rFonts w:hint="default" w:ascii="Times New Roman" w:hAnsi="Times New Roman" w:eastAsia="monospace" w:cs="Times New Roman"/>
          <w:color w:val="000000"/>
          <w:shd w:val="clear" w:fill="FFFFFF"/>
        </w:rPr>
        <w:t>v</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9E880D"/>
          <w:shd w:val="clear" w:fill="FFFFFF"/>
        </w:rPr>
        <w:t>@Override</w:t>
      </w:r>
      <w:r>
        <w:rPr>
          <w:rFonts w:hint="default" w:ascii="Times New Roman" w:hAnsi="Times New Roman" w:eastAsia="monospace" w:cs="Times New Roman"/>
          <w:color w:val="9E880D"/>
          <w:shd w:val="clear" w:fill="FFFFFF"/>
        </w:rPr>
        <w:br w:type="textWrapping"/>
      </w:r>
      <w:r>
        <w:rPr>
          <w:rFonts w:hint="default" w:ascii="Times New Roman" w:hAnsi="Times New Roman" w:eastAsia="monospace" w:cs="Times New Roman"/>
          <w:color w:val="9E880D"/>
          <w:shd w:val="clear" w:fill="FFFFFF"/>
        </w:rPr>
        <w:t xml:space="preserve"> </w:t>
      </w:r>
      <w:r>
        <w:rPr>
          <w:rFonts w:hint="default" w:ascii="Times New Roman" w:hAnsi="Times New Roman" w:eastAsia="monospace" w:cs="Times New Roman"/>
          <w:color w:val="0033B3"/>
          <w:shd w:val="clear" w:fill="FFFFFF"/>
        </w:rPr>
        <w:t xml:space="preserve">public void </w:t>
      </w:r>
      <w:r>
        <w:rPr>
          <w:rFonts w:hint="default" w:ascii="Times New Roman" w:hAnsi="Times New Roman" w:eastAsia="monospace" w:cs="Times New Roman"/>
          <w:color w:val="00627A"/>
          <w:shd w:val="clear" w:fill="FFFFFF"/>
        </w:rPr>
        <w:t>onAttach</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Context c</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33B3"/>
          <w:shd w:val="clear" w:fill="FFFFFF"/>
        </w:rPr>
        <w:t>super</w:t>
      </w:r>
      <w:r>
        <w:rPr>
          <w:rFonts w:hint="default" w:ascii="Times New Roman" w:hAnsi="Times New Roman" w:eastAsia="monospace" w:cs="Times New Roman"/>
          <w:color w:val="080808"/>
          <w:shd w:val="clear" w:fill="FFFFFF"/>
        </w:rPr>
        <w:t>.onAttach(</w:t>
      </w:r>
      <w:r>
        <w:rPr>
          <w:rFonts w:hint="default" w:ascii="Times New Roman" w:hAnsi="Times New Roman" w:eastAsia="monospace" w:cs="Times New Roman"/>
          <w:color w:val="000000"/>
          <w:shd w:val="clear" w:fill="FFFFFF"/>
        </w:rPr>
        <w:t>c</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871094"/>
          <w:shd w:val="clear" w:fill="FFFFFF"/>
        </w:rPr>
        <w:t>mContext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c</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9E880D"/>
          <w:shd w:val="clear" w:fill="FFFFFF"/>
        </w:rPr>
        <w:t>@Override</w:t>
      </w:r>
      <w:r>
        <w:rPr>
          <w:rFonts w:hint="default" w:ascii="Times New Roman" w:hAnsi="Times New Roman" w:eastAsia="monospace" w:cs="Times New Roman"/>
          <w:color w:val="9E880D"/>
          <w:shd w:val="clear" w:fill="FFFFFF"/>
        </w:rPr>
        <w:br w:type="textWrapping"/>
      </w:r>
      <w:r>
        <w:rPr>
          <w:rFonts w:hint="default" w:ascii="Times New Roman" w:hAnsi="Times New Roman" w:eastAsia="monospace" w:cs="Times New Roman"/>
          <w:color w:val="9E880D"/>
          <w:shd w:val="clear" w:fill="FFFFFF"/>
        </w:rPr>
        <w:t xml:space="preserve"> </w:t>
      </w:r>
      <w:r>
        <w:rPr>
          <w:rFonts w:hint="default" w:ascii="Times New Roman" w:hAnsi="Times New Roman" w:eastAsia="monospace" w:cs="Times New Roman"/>
          <w:color w:val="0033B3"/>
          <w:shd w:val="clear" w:fill="FFFFFF"/>
        </w:rPr>
        <w:t xml:space="preserve">public void </w:t>
      </w:r>
      <w:r>
        <w:rPr>
          <w:rFonts w:hint="default" w:ascii="Times New Roman" w:hAnsi="Times New Roman" w:eastAsia="monospace" w:cs="Times New Roman"/>
          <w:color w:val="00627A"/>
          <w:shd w:val="clear" w:fill="FFFFFF"/>
        </w:rPr>
        <w:t>onClick</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View v</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33B3"/>
          <w:shd w:val="clear" w:fill="FFFFFF"/>
        </w:rPr>
        <w:t>if</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v</w:t>
      </w:r>
      <w:r>
        <w:rPr>
          <w:rFonts w:hint="default" w:ascii="Times New Roman" w:hAnsi="Times New Roman" w:eastAsia="monospace" w:cs="Times New Roman"/>
          <w:color w:val="080808"/>
          <w:shd w:val="clear" w:fill="FFFFFF"/>
        </w:rPr>
        <w:t>.getId()==</w:t>
      </w:r>
      <w:r>
        <w:rPr>
          <w:rFonts w:hint="default" w:ascii="Times New Roman" w:hAnsi="Times New Roman" w:eastAsia="monospace" w:cs="Times New Roman"/>
          <w:color w:val="000000"/>
          <w:shd w:val="clear" w:fill="FFFFFF"/>
        </w:rPr>
        <w:t>R</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id</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iv_back</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MainActivity</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871094"/>
          <w:shd w:val="clear" w:fill="FFFFFF"/>
        </w:rPr>
        <w:t>mContext</w:t>
      </w:r>
      <w:r>
        <w:rPr>
          <w:rFonts w:hint="default" w:ascii="Times New Roman" w:hAnsi="Times New Roman" w:eastAsia="monospace" w:cs="Times New Roman"/>
          <w:color w:val="080808"/>
          <w:shd w:val="clear" w:fill="FFFFFF"/>
        </w:rPr>
        <w:t>).gotoLoginScreen();</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33B3"/>
          <w:shd w:val="clear" w:fill="FFFFFF"/>
        </w:rPr>
        <w:t>else</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register(</w:t>
      </w:r>
      <w:r>
        <w:rPr>
          <w:rFonts w:hint="default" w:ascii="Times New Roman" w:hAnsi="Times New Roman" w:eastAsia="monospace" w:cs="Times New Roman"/>
          <w:color w:val="871094"/>
          <w:shd w:val="clear" w:fill="FFFFFF"/>
        </w:rPr>
        <w:t>edtEmail</w:t>
      </w:r>
      <w:r>
        <w:rPr>
          <w:rFonts w:hint="default" w:ascii="Times New Roman" w:hAnsi="Times New Roman" w:eastAsia="monospace" w:cs="Times New Roman"/>
          <w:color w:val="080808"/>
          <w:shd w:val="clear" w:fill="FFFFFF"/>
        </w:rPr>
        <w:t>.getText().toString(),</w:t>
      </w:r>
      <w:r>
        <w:rPr>
          <w:rFonts w:hint="default" w:ascii="Times New Roman" w:hAnsi="Times New Roman" w:eastAsia="monospace" w:cs="Times New Roman"/>
          <w:color w:val="871094"/>
          <w:shd w:val="clear" w:fill="FFFFFF"/>
        </w:rPr>
        <w:t>edtPass</w:t>
      </w:r>
      <w:r>
        <w:rPr>
          <w:rFonts w:hint="default" w:ascii="Times New Roman" w:hAnsi="Times New Roman" w:eastAsia="monospace" w:cs="Times New Roman"/>
          <w:color w:val="080808"/>
          <w:shd w:val="clear" w:fill="FFFFFF"/>
        </w:rPr>
        <w:t>.getText().toString(),</w:t>
      </w:r>
      <w:r>
        <w:rPr>
          <w:rFonts w:hint="default" w:ascii="Times New Roman" w:hAnsi="Times New Roman" w:eastAsia="monospace" w:cs="Times New Roman"/>
          <w:color w:val="871094"/>
          <w:shd w:val="clear" w:fill="FFFFFF"/>
        </w:rPr>
        <w:t>edtRe</w:t>
      </w:r>
      <w:r>
        <w:rPr>
          <w:rFonts w:hint="default" w:ascii="Times New Roman" w:hAnsi="Times New Roman" w:eastAsia="monospace" w:cs="Times New Roman"/>
          <w:color w:val="080808"/>
          <w:shd w:val="clear" w:fill="FFFFFF"/>
        </w:rPr>
        <w:t>.getText().toString());</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33B3"/>
          <w:shd w:val="clear" w:fill="FFFFFF"/>
        </w:rPr>
        <w:t xml:space="preserve">private void </w:t>
      </w:r>
      <w:r>
        <w:rPr>
          <w:rFonts w:hint="default" w:ascii="Times New Roman" w:hAnsi="Times New Roman" w:eastAsia="monospace" w:cs="Times New Roman"/>
          <w:color w:val="00627A"/>
          <w:shd w:val="clear" w:fill="FFFFFF"/>
        </w:rPr>
        <w:t>register</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String m</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String p</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String r</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33B3"/>
          <w:shd w:val="clear" w:fill="FFFFFF"/>
        </w:rPr>
        <w:t>if</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m</w:t>
      </w:r>
      <w:r>
        <w:rPr>
          <w:rFonts w:hint="default" w:ascii="Times New Roman" w:hAnsi="Times New Roman" w:eastAsia="monospace" w:cs="Times New Roman"/>
          <w:color w:val="080808"/>
          <w:shd w:val="clear" w:fill="FFFFFF"/>
        </w:rPr>
        <w:t>.isEmpty()||</w:t>
      </w:r>
      <w:r>
        <w:rPr>
          <w:rFonts w:hint="default" w:ascii="Times New Roman" w:hAnsi="Times New Roman" w:eastAsia="monospace" w:cs="Times New Roman"/>
          <w:color w:val="000000"/>
          <w:shd w:val="clear" w:fill="FFFFFF"/>
        </w:rPr>
        <w:t>p</w:t>
      </w:r>
      <w:r>
        <w:rPr>
          <w:rFonts w:hint="default" w:ascii="Times New Roman" w:hAnsi="Times New Roman" w:eastAsia="monospace" w:cs="Times New Roman"/>
          <w:color w:val="080808"/>
          <w:shd w:val="clear" w:fill="FFFFFF"/>
        </w:rPr>
        <w:t>.isEmpty()||</w:t>
      </w:r>
      <w:r>
        <w:rPr>
          <w:rFonts w:hint="default" w:ascii="Times New Roman" w:hAnsi="Times New Roman" w:eastAsia="monospace" w:cs="Times New Roman"/>
          <w:color w:val="000000"/>
          <w:shd w:val="clear" w:fill="FFFFFF"/>
        </w:rPr>
        <w:t>r</w:t>
      </w:r>
      <w:r>
        <w:rPr>
          <w:rFonts w:hint="default" w:ascii="Times New Roman" w:hAnsi="Times New Roman" w:eastAsia="monospace" w:cs="Times New Roman"/>
          <w:color w:val="080808"/>
          <w:shd w:val="clear" w:fill="FFFFFF"/>
        </w:rPr>
        <w:t>.isEmpty()){</w:t>
      </w:r>
      <w:r>
        <w:rPr>
          <w:rFonts w:hint="default" w:ascii="Times New Roman" w:hAnsi="Times New Roman" w:eastAsia="monospace" w:cs="Times New Roman"/>
          <w:color w:val="000000"/>
          <w:shd w:val="clear" w:fill="FFFFFF"/>
        </w:rPr>
        <w:t>Toast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080808"/>
          <w:shd w:val="clear" w:fill="FFFFFF"/>
        </w:rPr>
        <w:t>makeText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871094"/>
          <w:shd w:val="clear" w:fill="FFFFFF"/>
        </w:rPr>
        <w:t>mContext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67D17"/>
          <w:shd w:val="clear" w:fill="FFFFFF"/>
        </w:rPr>
        <w:t>"Empty"</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Toast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LENGTH_SHORT</w:t>
      </w:r>
      <w:r>
        <w:rPr>
          <w:rFonts w:hint="default" w:ascii="Times New Roman" w:hAnsi="Times New Roman" w:eastAsia="monospace" w:cs="Times New Roman"/>
          <w:color w:val="080808"/>
          <w:shd w:val="clear" w:fill="FFFFFF"/>
        </w:rPr>
        <w:t>).show();</w:t>
      </w:r>
      <w:r>
        <w:rPr>
          <w:rFonts w:hint="default" w:ascii="Times New Roman" w:hAnsi="Times New Roman" w:eastAsia="monospace" w:cs="Times New Roman"/>
          <w:color w:val="0033B3"/>
          <w:shd w:val="clear" w:fill="FFFFFF"/>
        </w:rPr>
        <w:t>return</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33B3"/>
          <w:shd w:val="clear" w:fill="FFFFFF"/>
        </w:rPr>
        <w:t>if</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p</w:t>
      </w:r>
      <w:r>
        <w:rPr>
          <w:rFonts w:hint="default" w:ascii="Times New Roman" w:hAnsi="Times New Roman" w:eastAsia="monospace" w:cs="Times New Roman"/>
          <w:color w:val="080808"/>
          <w:shd w:val="clear" w:fill="FFFFFF"/>
        </w:rPr>
        <w:t>.equals(</w:t>
      </w:r>
      <w:r>
        <w:rPr>
          <w:rFonts w:hint="default" w:ascii="Times New Roman" w:hAnsi="Times New Roman" w:eastAsia="monospace" w:cs="Times New Roman"/>
          <w:color w:val="000000"/>
          <w:shd w:val="clear" w:fill="FFFFFF"/>
        </w:rPr>
        <w:t>r</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Toast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080808"/>
          <w:shd w:val="clear" w:fill="FFFFFF"/>
        </w:rPr>
        <w:t>makeText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871094"/>
          <w:shd w:val="clear" w:fill="FFFFFF"/>
        </w:rPr>
        <w:t>mContext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67D17"/>
          <w:shd w:val="clear" w:fill="FFFFFF"/>
        </w:rPr>
        <w:t>"Mismatch"</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Toast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LENGTH_SHORT</w:t>
      </w:r>
      <w:r>
        <w:rPr>
          <w:rFonts w:hint="default" w:ascii="Times New Roman" w:hAnsi="Times New Roman" w:eastAsia="monospace" w:cs="Times New Roman"/>
          <w:color w:val="080808"/>
          <w:shd w:val="clear" w:fill="FFFFFF"/>
        </w:rPr>
        <w:t>).show();}</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SharedPreferences pref</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871094"/>
          <w:shd w:val="clear" w:fill="FFFFFF"/>
        </w:rPr>
        <w:t>mContext</w:t>
      </w:r>
      <w:r>
        <w:rPr>
          <w:rFonts w:hint="default" w:ascii="Times New Roman" w:hAnsi="Times New Roman" w:eastAsia="monospace" w:cs="Times New Roman"/>
          <w:color w:val="080808"/>
          <w:shd w:val="clear" w:fill="FFFFFF"/>
        </w:rPr>
        <w:t>.getSharedPreferences(</w:t>
      </w:r>
      <w:r>
        <w:rPr>
          <w:rFonts w:hint="default" w:ascii="Times New Roman" w:hAnsi="Times New Roman" w:eastAsia="monospace" w:cs="Times New Roman"/>
          <w:color w:val="000000"/>
          <w:shd w:val="clear" w:fill="FFFFFF"/>
        </w:rPr>
        <w:t>MainActivity</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SAVE_PREF</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Context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MODE_PRIVATE</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33B3"/>
          <w:shd w:val="clear" w:fill="FFFFFF"/>
        </w:rPr>
        <w:t>if</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pref</w:t>
      </w:r>
      <w:r>
        <w:rPr>
          <w:rFonts w:hint="default" w:ascii="Times New Roman" w:hAnsi="Times New Roman" w:eastAsia="monospace" w:cs="Times New Roman"/>
          <w:color w:val="080808"/>
          <w:shd w:val="clear" w:fill="FFFFFF"/>
        </w:rPr>
        <w:t>.getString(</w:t>
      </w:r>
      <w:r>
        <w:rPr>
          <w:rFonts w:hint="default" w:ascii="Times New Roman" w:hAnsi="Times New Roman" w:eastAsia="monospace" w:cs="Times New Roman"/>
          <w:color w:val="000000"/>
          <w:shd w:val="clear" w:fill="FFFFFF"/>
        </w:rPr>
        <w:t>m</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33B3"/>
          <w:shd w:val="clear" w:fill="FFFFFF"/>
        </w:rPr>
        <w:t>null</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33B3"/>
          <w:shd w:val="clear" w:fill="FFFFFF"/>
        </w:rPr>
        <w:t>null</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Toast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080808"/>
          <w:shd w:val="clear" w:fill="FFFFFF"/>
        </w:rPr>
        <w:t>makeText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871094"/>
          <w:shd w:val="clear" w:fill="FFFFFF"/>
        </w:rPr>
        <w:t>mContext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67D17"/>
          <w:shd w:val="clear" w:fill="FFFFFF"/>
        </w:rPr>
        <w:t>"Exist"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Toast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LENGTH_SHORT</w:t>
      </w:r>
      <w:r>
        <w:rPr>
          <w:rFonts w:hint="default" w:ascii="Times New Roman" w:hAnsi="Times New Roman" w:eastAsia="monospace" w:cs="Times New Roman"/>
          <w:color w:val="080808"/>
          <w:shd w:val="clear" w:fill="FFFFFF"/>
        </w:rPr>
        <w:t>).show();</w:t>
      </w:r>
      <w:r>
        <w:rPr>
          <w:rFonts w:hint="default" w:ascii="Times New Roman" w:hAnsi="Times New Roman" w:eastAsia="monospace" w:cs="Times New Roman"/>
          <w:color w:val="0033B3"/>
          <w:shd w:val="clear" w:fill="FFFFFF"/>
        </w:rPr>
        <w:t>return</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pref</w:t>
      </w:r>
      <w:r>
        <w:rPr>
          <w:rFonts w:hint="default" w:ascii="Times New Roman" w:hAnsi="Times New Roman" w:eastAsia="monospace" w:cs="Times New Roman"/>
          <w:color w:val="080808"/>
          <w:shd w:val="clear" w:fill="FFFFFF"/>
        </w:rPr>
        <w:t>.edit().putString(</w:t>
      </w:r>
      <w:r>
        <w:rPr>
          <w:rFonts w:hint="default" w:ascii="Times New Roman" w:hAnsi="Times New Roman" w:eastAsia="monospace" w:cs="Times New Roman"/>
          <w:color w:val="000000"/>
          <w:shd w:val="clear" w:fill="FFFFFF"/>
        </w:rPr>
        <w:t>m</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p</w:t>
      </w:r>
      <w:r>
        <w:rPr>
          <w:rFonts w:hint="default" w:ascii="Times New Roman" w:hAnsi="Times New Roman" w:eastAsia="monospace" w:cs="Times New Roman"/>
          <w:color w:val="080808"/>
          <w:shd w:val="clear" w:fill="FFFFFF"/>
        </w:rPr>
        <w:t>).apply();</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Toast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080808"/>
          <w:shd w:val="clear" w:fill="FFFFFF"/>
        </w:rPr>
        <w:t>makeText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871094"/>
          <w:shd w:val="clear" w:fill="FFFFFF"/>
        </w:rPr>
        <w:t>mContext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67D17"/>
          <w:shd w:val="clear" w:fill="FFFFFF"/>
        </w:rPr>
        <w:t>"Register OK"</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000000"/>
          <w:shd w:val="clear" w:fill="FFFFFF"/>
        </w:rPr>
        <w:t>Toast</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i/>
          <w:iCs/>
          <w:color w:val="871094"/>
          <w:shd w:val="clear" w:fill="FFFFFF"/>
        </w:rPr>
        <w:t>LENGTH_SHORT</w:t>
      </w:r>
      <w:r>
        <w:rPr>
          <w:rFonts w:hint="default" w:ascii="Times New Roman" w:hAnsi="Times New Roman" w:eastAsia="monospace" w:cs="Times New Roman"/>
          <w:color w:val="080808"/>
          <w:shd w:val="clear" w:fill="FFFFFF"/>
        </w:rPr>
        <w:t>).show();</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00000"/>
          <w:shd w:val="clear" w:fill="FFFFFF"/>
        </w:rPr>
        <w:t>MainActivity</w:t>
      </w:r>
      <w:r>
        <w:rPr>
          <w:rFonts w:hint="default" w:ascii="Times New Roman" w:hAnsi="Times New Roman" w:eastAsia="monospace" w:cs="Times New Roman"/>
          <w:color w:val="080808"/>
          <w:shd w:val="clear" w:fill="FFFFFF"/>
        </w:rPr>
        <w:t>)</w:t>
      </w:r>
      <w:r>
        <w:rPr>
          <w:rFonts w:hint="default" w:ascii="Times New Roman" w:hAnsi="Times New Roman" w:eastAsia="monospace" w:cs="Times New Roman"/>
          <w:color w:val="871094"/>
          <w:shd w:val="clear" w:fill="FFFFFF"/>
        </w:rPr>
        <w:t>mContext</w:t>
      </w:r>
      <w:r>
        <w:rPr>
          <w:rFonts w:hint="default" w:ascii="Times New Roman" w:hAnsi="Times New Roman" w:eastAsia="monospace" w:cs="Times New Roman"/>
          <w:color w:val="080808"/>
          <w:shd w:val="clear" w:fill="FFFFFF"/>
        </w:rPr>
        <w:t>).gotoLoginScreen();</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 xml:space="preserve"> }</w:t>
      </w:r>
      <w:r>
        <w:rPr>
          <w:rFonts w:hint="default" w:ascii="Times New Roman" w:hAnsi="Times New Roman" w:eastAsia="monospace" w:cs="Times New Roman"/>
          <w:color w:val="080808"/>
          <w:shd w:val="clear" w:fill="FFFFFF"/>
        </w:rPr>
        <w:br w:type="textWrapping"/>
      </w:r>
      <w:r>
        <w:rPr>
          <w:rFonts w:hint="default" w:ascii="Times New Roman" w:hAnsi="Times New Roman" w:eastAsia="monospace" w:cs="Times New Roman"/>
          <w:color w:val="080808"/>
          <w:shd w:val="clear" w:fill="FFFFFF"/>
        </w:rPr>
        <w:t>}</w:t>
      </w:r>
    </w:p>
    <w:p w14:paraId="75922050">
      <w:pPr>
        <w:pStyle w:val="47"/>
        <w:keepNext w:val="0"/>
        <w:keepLines w:val="0"/>
        <w:widowControl/>
        <w:suppressLineNumbers w:val="0"/>
        <w:spacing w:line="360" w:lineRule="auto"/>
        <w:rPr>
          <w:rFonts w:hint="default" w:ascii="Times New Roman" w:hAnsi="Times New Roman" w:eastAsia="monospace" w:cs="Times New Roman"/>
          <w:color w:val="080808"/>
          <w:sz w:val="28"/>
          <w:szCs w:val="28"/>
          <w:shd w:val="clear" w:fill="FFFFFF"/>
        </w:rPr>
      </w:pPr>
      <w:r>
        <w:rPr>
          <w:rFonts w:hint="default" w:ascii="Times New Roman" w:hAnsi="Times New Roman" w:eastAsia="monospace" w:cs="Times New Roman"/>
          <w:color w:val="080808"/>
          <w:sz w:val="28"/>
          <w:szCs w:val="28"/>
          <w:shd w:val="clear" w:fill="FFFFFF"/>
        </w:rPr>
        <w:t>GIẢI THÍCH LOGIC ĐĂNG KÝ</w:t>
      </w:r>
    </w:p>
    <w:p w14:paraId="61DFC8A7">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1. onCreateView()</w:t>
      </w:r>
    </w:p>
    <w:p w14:paraId="0D549B54">
      <w:pPr>
        <w:numPr>
          <w:ilvl w:val="0"/>
          <w:numId w:val="14"/>
        </w:numPr>
        <w:spacing w:line="360" w:lineRule="auto"/>
        <w:ind w:left="425" w:leftChars="0" w:hanging="425" w:firstLineChars="0"/>
        <w:rPr>
          <w:rFonts w:hint="default" w:ascii="Times New Roman" w:hAnsi="Times New Roman" w:cs="Times New Roman"/>
          <w:b w:val="0"/>
          <w:bCs w:val="0"/>
          <w:lang w:val="vi-VN"/>
        </w:rPr>
      </w:pPr>
      <w:r>
        <w:rPr>
          <w:rFonts w:hint="default" w:ascii="Times New Roman" w:hAnsi="Times New Roman" w:cs="Times New Roman"/>
          <w:b w:val="0"/>
          <w:bCs w:val="0"/>
          <w:lang w:val="vi-VN"/>
        </w:rPr>
        <w:t>Phương thức này chịu trách nhiệm nạp giao diện của màn hình đăng ký từ file m001_frg_register.xml.</w:t>
      </w:r>
    </w:p>
    <w:p w14:paraId="06459689">
      <w:pPr>
        <w:numPr>
          <w:ilvl w:val="0"/>
          <w:numId w:val="14"/>
        </w:numPr>
        <w:spacing w:line="360" w:lineRule="auto"/>
        <w:ind w:left="425" w:leftChars="0" w:hanging="425" w:firstLineChars="0"/>
        <w:rPr>
          <w:rFonts w:hint="default" w:ascii="Times New Roman" w:hAnsi="Times New Roman" w:cs="Times New Roman"/>
          <w:b w:val="0"/>
          <w:bCs w:val="0"/>
          <w:lang w:val="vi-VN"/>
        </w:rPr>
      </w:pPr>
      <w:r>
        <w:rPr>
          <w:rFonts w:hint="default" w:ascii="Times New Roman" w:hAnsi="Times New Roman" w:cs="Times New Roman"/>
          <w:b w:val="0"/>
          <w:bCs w:val="0"/>
          <w:lang w:val="vi-VN"/>
        </w:rPr>
        <w:t>Tại đây, hệ thống ánh xạ các thành phần giao diện như EditText email, password và re-password, đồng thời gán sự kiện click cho nút “Register” và nút quay lại.</w:t>
      </w:r>
    </w:p>
    <w:p w14:paraId="325BC3C9">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2. onAttach()</w:t>
      </w:r>
    </w:p>
    <w:p w14:paraId="5A965F06">
      <w:pPr>
        <w:numPr>
          <w:ilvl w:val="0"/>
          <w:numId w:val="14"/>
        </w:numPr>
        <w:spacing w:line="360" w:lineRule="auto"/>
        <w:ind w:left="425" w:leftChars="0" w:hanging="425" w:firstLineChars="0"/>
        <w:rPr>
          <w:rFonts w:hint="default" w:ascii="Times New Roman" w:hAnsi="Times New Roman" w:cs="Times New Roman"/>
          <w:b w:val="0"/>
          <w:bCs w:val="0"/>
          <w:lang w:val="vi-VN"/>
        </w:rPr>
      </w:pPr>
      <w:r>
        <w:rPr>
          <w:rFonts w:hint="default" w:ascii="Times New Roman" w:hAnsi="Times New Roman" w:cs="Times New Roman"/>
          <w:b w:val="0"/>
          <w:bCs w:val="0"/>
          <w:lang w:val="vi-VN"/>
        </w:rPr>
        <w:t>Fragment nhận được Context từ Activity cha (MainActivity).</w:t>
      </w:r>
    </w:p>
    <w:p w14:paraId="6FB788B2">
      <w:pPr>
        <w:numPr>
          <w:ilvl w:val="0"/>
          <w:numId w:val="14"/>
        </w:numPr>
        <w:spacing w:line="360" w:lineRule="auto"/>
        <w:ind w:left="425" w:leftChars="0" w:hanging="425" w:firstLineChars="0"/>
        <w:rPr>
          <w:rFonts w:hint="default" w:ascii="Times New Roman" w:hAnsi="Times New Roman" w:cs="Times New Roman"/>
          <w:b w:val="0"/>
          <w:bCs w:val="0"/>
          <w:lang w:val="vi-VN"/>
        </w:rPr>
      </w:pPr>
      <w:r>
        <w:rPr>
          <w:rFonts w:hint="default" w:ascii="Times New Roman" w:hAnsi="Times New Roman" w:cs="Times New Roman"/>
          <w:b w:val="0"/>
          <w:bCs w:val="0"/>
          <w:lang w:val="vi-VN"/>
        </w:rPr>
        <w:t>Context này được dùng để hiển thị Toast và truy cập SharedPreferences.</w:t>
      </w:r>
    </w:p>
    <w:p w14:paraId="34DB2612">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3. onClick()</w:t>
      </w:r>
    </w:p>
    <w:p w14:paraId="6AC19C47">
      <w:pPr>
        <w:numPr>
          <w:ilvl w:val="0"/>
          <w:numId w:val="14"/>
        </w:numPr>
        <w:spacing w:line="360" w:lineRule="auto"/>
        <w:ind w:left="425" w:leftChars="0" w:hanging="425" w:firstLineChars="0"/>
        <w:rPr>
          <w:rFonts w:hint="default" w:ascii="Times New Roman" w:hAnsi="Times New Roman" w:cs="Times New Roman"/>
          <w:b w:val="0"/>
          <w:bCs w:val="0"/>
          <w:lang w:val="vi-VN"/>
        </w:rPr>
      </w:pPr>
      <w:r>
        <w:rPr>
          <w:rFonts w:hint="default" w:ascii="Times New Roman" w:hAnsi="Times New Roman" w:cs="Times New Roman"/>
          <w:b w:val="0"/>
          <w:bCs w:val="0"/>
          <w:lang w:val="vi-VN"/>
        </w:rPr>
        <w:t>Khi người dùng bấm vào một trong hai nút:</w:t>
      </w:r>
    </w:p>
    <w:p w14:paraId="59791FD3">
      <w:pPr>
        <w:numPr>
          <w:ilvl w:val="0"/>
          <w:numId w:val="14"/>
        </w:numPr>
        <w:spacing w:line="360" w:lineRule="auto"/>
        <w:ind w:left="425" w:leftChars="0" w:hanging="425" w:firstLineChars="0"/>
        <w:rPr>
          <w:rFonts w:hint="default" w:ascii="Times New Roman" w:hAnsi="Times New Roman" w:cs="Times New Roman"/>
          <w:b w:val="0"/>
          <w:bCs w:val="0"/>
          <w:lang w:val="vi-VN"/>
        </w:rPr>
      </w:pPr>
      <w:r>
        <w:rPr>
          <w:rFonts w:hint="default" w:ascii="Times New Roman" w:hAnsi="Times New Roman" w:cs="Times New Roman"/>
          <w:b w:val="0"/>
          <w:bCs w:val="0"/>
          <w:lang w:val="vi-VN"/>
        </w:rPr>
        <w:t>Nếu bấm nút Back (iv_back) → quay lại màn hình đăng nhập.</w:t>
      </w:r>
    </w:p>
    <w:p w14:paraId="02A5B12E">
      <w:pPr>
        <w:numPr>
          <w:ilvl w:val="0"/>
          <w:numId w:val="14"/>
        </w:numPr>
        <w:spacing w:line="360" w:lineRule="auto"/>
        <w:ind w:left="425" w:leftChars="0" w:hanging="425" w:firstLineChars="0"/>
        <w:rPr>
          <w:rFonts w:hint="default" w:ascii="Times New Roman" w:hAnsi="Times New Roman" w:cs="Times New Roman"/>
          <w:b w:val="0"/>
          <w:bCs w:val="0"/>
          <w:lang w:val="vi-VN"/>
        </w:rPr>
      </w:pPr>
      <w:r>
        <w:rPr>
          <w:rFonts w:hint="default" w:ascii="Times New Roman" w:hAnsi="Times New Roman" w:cs="Times New Roman"/>
          <w:b w:val="0"/>
          <w:bCs w:val="0"/>
          <w:lang w:val="vi-VN"/>
        </w:rPr>
        <w:t>Nếu bấm nút Register → gọi hàm register() để thực hiện việc kiểm tra và lưu tài khoản.</w:t>
      </w:r>
    </w:p>
    <w:p w14:paraId="0B117324">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4. register() – Quy trình xử lý đăng ký</w:t>
      </w:r>
    </w:p>
    <w:p w14:paraId="0EE442DD">
      <w:pPr>
        <w:numPr>
          <w:ilvl w:val="0"/>
          <w:numId w:val="14"/>
        </w:numPr>
        <w:spacing w:line="360" w:lineRule="auto"/>
        <w:ind w:left="425" w:leftChars="0" w:hanging="425" w:firstLineChars="0"/>
        <w:rPr>
          <w:rFonts w:hint="default" w:ascii="Times New Roman" w:hAnsi="Times New Roman" w:cs="Times New Roman"/>
          <w:b w:val="0"/>
          <w:bCs w:val="0"/>
          <w:lang w:val="vi-VN"/>
        </w:rPr>
      </w:pPr>
      <w:r>
        <w:rPr>
          <w:rFonts w:hint="default" w:ascii="Times New Roman" w:hAnsi="Times New Roman" w:cs="Times New Roman"/>
          <w:b w:val="0"/>
          <w:bCs w:val="0"/>
          <w:lang w:val="vi-VN"/>
        </w:rPr>
        <w:t>Hàm register() thực hiện đầy đủ các bước xử lý dữ liệu đăng ký:</w:t>
      </w:r>
    </w:p>
    <w:p w14:paraId="0384FE5D">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Bước 1 – Kiểm tra dữ liệu trống</w:t>
      </w:r>
    </w:p>
    <w:p w14:paraId="0368CC7D">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Nếu một trong ba ô nhập liệu (email, mật khẩu, nhập lại mật khẩu) bị trống, hệ thống sẽ từ chối thao tác và hiển thị thông báo lỗi.</w:t>
      </w:r>
    </w:p>
    <w:p w14:paraId="39DF6E4D">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Bước 2 – Kiểm tra mật khẩu khớp nhau</w:t>
      </w:r>
    </w:p>
    <w:p w14:paraId="52E24206">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Nếu mật khẩu và mật khẩu nhập lại khác nhau, hệ thống thông báo lỗi “Mismatch”.</w:t>
      </w:r>
    </w:p>
    <w:p w14:paraId="0D762733">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Bước 3 – Mở SharedPreferences</w:t>
      </w:r>
    </w:p>
    <w:p w14:paraId="666BD24A">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Fragment mở file SharedPreferences dùng chung trong toàn bộ ứng dụng, thông qua tên file SAVE_PREF.</w:t>
      </w:r>
    </w:p>
    <w:p w14:paraId="78A448AD">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Bước 4 – Kiểm tra email trùng</w:t>
      </w:r>
    </w:p>
    <w:p w14:paraId="033685D7">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Ứng dụng kiểm tra xem email đã tồn tại trong SharedPreferences chưa.</w:t>
      </w:r>
    </w:p>
    <w:p w14:paraId="472B1BC1">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Nếu tồn tại, thông báo lỗi “Exist” và dừng đăng ký.</w:t>
      </w:r>
    </w:p>
    <w:p w14:paraId="5C276D7B">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Bước 5 – Lưu tài khoản</w:t>
      </w:r>
    </w:p>
    <w:p w14:paraId="0D68BD40">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Nếu email chưa tồn tại, tài khoản sẽ được lưu vào SharedPreferences với cặp:</w:t>
      </w:r>
    </w:p>
    <w:p w14:paraId="39DF410D">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key = email</w:t>
      </w:r>
    </w:p>
    <w:p w14:paraId="51E6FAE1">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value = password</w:t>
      </w:r>
    </w:p>
    <w:p w14:paraId="351544F4">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Bước 6 – Hoàn tất đăng ký</w:t>
      </w:r>
    </w:p>
    <w:p w14:paraId="46D22EFD">
      <w:pPr>
        <w:spacing w:line="360" w:lineRule="auto"/>
        <w:rPr>
          <w:rFonts w:hint="default" w:ascii="Times New Roman" w:hAnsi="Times New Roman" w:cs="Times New Roman"/>
          <w:b w:val="0"/>
          <w:bCs w:val="0"/>
          <w:lang w:val="vi-VN"/>
        </w:rPr>
      </w:pPr>
      <w:r>
        <w:rPr>
          <w:rFonts w:hint="default" w:ascii="Times New Roman" w:hAnsi="Times New Roman" w:cs="Times New Roman"/>
          <w:b w:val="0"/>
          <w:bCs w:val="0"/>
          <w:lang w:val="vi-VN"/>
        </w:rPr>
        <w:t>Hệ thống thông báo “Register OK”, sau đó tự động điều hướng người dùng quay về màn hình đăng nhập.</w:t>
      </w:r>
    </w:p>
    <w:p w14:paraId="28FD9C9B">
      <w:pPr>
        <w:spacing w:line="360" w:lineRule="auto"/>
        <w:rPr>
          <w:rFonts w:hint="default" w:ascii="Times New Roman" w:hAnsi="Times New Roman" w:cs="Times New Roman"/>
          <w:b/>
          <w:bCs/>
          <w:lang w:val="vi-VN"/>
        </w:rPr>
      </w:pPr>
      <w:r>
        <w:rPr>
          <w:rFonts w:hint="default" w:ascii="Times New Roman" w:hAnsi="Times New Roman" w:cs="Times New Roman"/>
          <w:b/>
          <w:bCs/>
          <w:lang w:val="vi-VN"/>
        </w:rPr>
        <w:t>Giải thích kết nối giữa Login–Register</w:t>
      </w:r>
    </w:p>
    <w:p w14:paraId="4E2E6A2B">
      <w:pPr>
        <w:numPr>
          <w:ilvl w:val="0"/>
          <w:numId w:val="14"/>
        </w:numPr>
        <w:spacing w:line="360" w:lineRule="auto"/>
        <w:ind w:left="425" w:leftChars="0" w:hanging="425" w:firstLineChars="0"/>
        <w:rPr>
          <w:rFonts w:hint="default" w:ascii="Times New Roman" w:hAnsi="Times New Roman" w:cs="Times New Roman"/>
          <w:b w:val="0"/>
          <w:bCs w:val="0"/>
          <w:lang w:val="vi-VN"/>
        </w:rPr>
      </w:pPr>
      <w:r>
        <w:rPr>
          <w:rFonts w:hint="default" w:ascii="Times New Roman" w:hAnsi="Times New Roman" w:cs="Times New Roman"/>
          <w:b w:val="0"/>
          <w:bCs w:val="0"/>
          <w:lang w:val="vi-VN"/>
        </w:rPr>
        <w:t>M000LoginFragment cho phép chuyển sang M001RegisterFragment khi người dùng chưa có tài khoản.</w:t>
      </w:r>
    </w:p>
    <w:p w14:paraId="14465D2F">
      <w:pPr>
        <w:numPr>
          <w:ilvl w:val="0"/>
          <w:numId w:val="14"/>
        </w:numPr>
        <w:spacing w:line="360" w:lineRule="auto"/>
        <w:ind w:left="425" w:leftChars="0" w:hanging="425" w:firstLineChars="0"/>
        <w:rPr>
          <w:rFonts w:hint="default" w:ascii="Times New Roman" w:hAnsi="Times New Roman" w:cs="Times New Roman"/>
          <w:b w:val="0"/>
          <w:bCs w:val="0"/>
          <w:lang w:val="vi-VN"/>
        </w:rPr>
      </w:pPr>
      <w:r>
        <w:rPr>
          <w:rFonts w:hint="default" w:ascii="Times New Roman" w:hAnsi="Times New Roman" w:cs="Times New Roman"/>
          <w:b w:val="0"/>
          <w:bCs w:val="0"/>
          <w:lang w:val="vi-VN"/>
        </w:rPr>
        <w:t>M001RegisterFragment sau khi đăng ký thành công sẽ gọi gotoLoginScreen() để quay về trang đăng nhập.</w:t>
      </w:r>
    </w:p>
    <w:p w14:paraId="0AF5CCA1">
      <w:pPr>
        <w:numPr>
          <w:ilvl w:val="0"/>
          <w:numId w:val="14"/>
        </w:numPr>
        <w:spacing w:line="360" w:lineRule="auto"/>
        <w:ind w:left="425" w:leftChars="0" w:hanging="425" w:firstLineChars="0"/>
        <w:rPr>
          <w:rFonts w:hint="default" w:ascii="Times New Roman" w:hAnsi="Times New Roman" w:cs="Times New Roman"/>
          <w:b w:val="0"/>
          <w:bCs w:val="0"/>
          <w:lang w:val="vi-VN"/>
        </w:rPr>
      </w:pPr>
      <w:r>
        <w:rPr>
          <w:rFonts w:hint="default" w:ascii="Times New Roman" w:hAnsi="Times New Roman" w:cs="Times New Roman"/>
          <w:b w:val="0"/>
          <w:bCs w:val="0"/>
          <w:lang w:val="vi-VN"/>
        </w:rPr>
        <w:t>Cả hai fragment chia sẻ cùng một SharedPreferences thông qua MainActivity.SAVE_PREF.</w:t>
      </w:r>
    </w:p>
    <w:p w14:paraId="1447840E">
      <w:pPr>
        <w:pStyle w:val="3"/>
        <w:bidi w:val="0"/>
        <w:spacing w:line="360" w:lineRule="auto"/>
        <w:rPr>
          <w:rFonts w:hint="default" w:ascii="Times New Roman" w:hAnsi="Times New Roman" w:cs="Times New Roman"/>
        </w:rPr>
      </w:pPr>
      <w:r>
        <w:rPr>
          <w:rFonts w:hint="default" w:ascii="Times New Roman" w:hAnsi="Times New Roman" w:cs="Times New Roman"/>
          <w:lang w:val="vi-VN"/>
        </w:rPr>
        <w:t xml:space="preserve">V. </w:t>
      </w:r>
      <w:r>
        <w:rPr>
          <w:rFonts w:hint="default" w:ascii="Times New Roman" w:hAnsi="Times New Roman" w:cs="Times New Roman"/>
        </w:rPr>
        <w:t>TÌM HIỂU SHAREDPREFERENCES</w:t>
      </w:r>
    </w:p>
    <w:p w14:paraId="36E55F0D">
      <w:pPr>
        <w:spacing w:line="360" w:lineRule="auto"/>
        <w:rPr>
          <w:rFonts w:hint="default" w:ascii="Times New Roman" w:hAnsi="Times New Roman" w:cs="Times New Roman"/>
        </w:rPr>
      </w:pPr>
      <w:r>
        <w:rPr>
          <w:rFonts w:hint="default" w:ascii="Times New Roman" w:hAnsi="Times New Roman" w:cs="Times New Roman"/>
        </w:rPr>
        <w:t>SharedPreferences là cơ chế lưu trữ dữ liệu dạng key–value nằm trong bộ nhớ trong của thiết bị Android.</w:t>
      </w:r>
      <w:r>
        <w:rPr>
          <w:rFonts w:hint="default" w:ascii="Times New Roman" w:hAnsi="Times New Roman" w:cs="Times New Roman"/>
        </w:rPr>
        <w:br w:type="textWrapping"/>
      </w:r>
      <w:r>
        <w:rPr>
          <w:rFonts w:hint="default" w:ascii="Times New Roman" w:hAnsi="Times New Roman" w:cs="Times New Roman"/>
        </w:rPr>
        <w:t>Loại dữ liệu này phù hợp với:</w:t>
      </w:r>
    </w:p>
    <w:p w14:paraId="246C46A4">
      <w:pPr>
        <w:numPr>
          <w:ilvl w:val="0"/>
          <w:numId w:val="14"/>
        </w:numPr>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Lưu thông tin tài khoản đơn giản</w:t>
      </w:r>
    </w:p>
    <w:p w14:paraId="2AE7F443">
      <w:pPr>
        <w:numPr>
          <w:ilvl w:val="0"/>
          <w:numId w:val="14"/>
        </w:numPr>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Lưu trạng thái đăng nhập</w:t>
      </w:r>
    </w:p>
    <w:p w14:paraId="5271D5B4">
      <w:pPr>
        <w:numPr>
          <w:ilvl w:val="0"/>
          <w:numId w:val="14"/>
        </w:numPr>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Lưu cài đặt ứng dụng</w:t>
      </w:r>
    </w:p>
    <w:p w14:paraId="1F51076E">
      <w:pPr>
        <w:spacing w:line="360" w:lineRule="auto"/>
        <w:rPr>
          <w:rFonts w:hint="default" w:ascii="Times New Roman" w:hAnsi="Times New Roman" w:cs="Times New Roman"/>
        </w:rPr>
      </w:pPr>
      <w:r>
        <w:rPr>
          <w:rFonts w:hint="default" w:ascii="Times New Roman" w:hAnsi="Times New Roman" w:cs="Times New Roman"/>
        </w:rPr>
        <w:t>Các đặc điểm nổi bật:</w:t>
      </w:r>
    </w:p>
    <w:p w14:paraId="6E359D29">
      <w:pPr>
        <w:numPr>
          <w:ilvl w:val="0"/>
          <w:numId w:val="14"/>
        </w:numPr>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Dữ liệu được lưu trong file XML</w:t>
      </w:r>
    </w:p>
    <w:p w14:paraId="29A32263">
      <w:pPr>
        <w:numPr>
          <w:ilvl w:val="0"/>
          <w:numId w:val="14"/>
        </w:numPr>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Không cần tạo database</w:t>
      </w:r>
    </w:p>
    <w:p w14:paraId="023BE8D6">
      <w:pPr>
        <w:numPr>
          <w:ilvl w:val="0"/>
          <w:numId w:val="14"/>
        </w:numPr>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Dễ sử dụng</w:t>
      </w:r>
    </w:p>
    <w:p w14:paraId="333E908A">
      <w:pPr>
        <w:numPr>
          <w:ilvl w:val="0"/>
          <w:numId w:val="14"/>
        </w:numPr>
        <w:spacing w:line="360" w:lineRule="auto"/>
        <w:ind w:left="425" w:leftChars="0" w:hanging="425" w:firstLineChars="0"/>
        <w:rPr>
          <w:rFonts w:hint="default" w:ascii="Times New Roman" w:hAnsi="Times New Roman" w:cs="Times New Roman"/>
        </w:rPr>
      </w:pPr>
      <w:r>
        <w:rPr>
          <w:rFonts w:hint="default" w:ascii="Times New Roman" w:hAnsi="Times New Roman" w:cs="Times New Roman"/>
        </w:rPr>
        <w:t>Dung lượng nhỏ</w:t>
      </w:r>
    </w:p>
    <w:p w14:paraId="24F7F267">
      <w:pPr>
        <w:pStyle w:val="3"/>
        <w:bidi w:val="0"/>
        <w:rPr>
          <w:rFonts w:hint="default"/>
          <w:lang w:val="vi-VN"/>
        </w:rPr>
      </w:pPr>
      <w:r>
        <w:rPr>
          <w:rFonts w:hint="default"/>
          <w:lang w:val="vi-VN"/>
        </w:rPr>
        <w:t>VI. RUN</w:t>
      </w:r>
    </w:p>
    <w:p w14:paraId="05EA7710">
      <w:pPr>
        <w:numPr>
          <w:numId w:val="0"/>
        </w:numPr>
        <w:spacing w:line="360" w:lineRule="auto"/>
        <w:ind w:leftChars="0"/>
        <w:rPr>
          <w:rFonts w:hint="default"/>
        </w:rPr>
      </w:pPr>
      <w:r>
        <w:rPr>
          <w:rFonts w:hint="default"/>
        </w:rPr>
        <w:t>Trường hợp 1 — Bỏ trống email hoặc mật khẩu</w:t>
      </w:r>
    </w:p>
    <w:p w14:paraId="14A638A0">
      <w:pPr>
        <w:numPr>
          <w:numId w:val="0"/>
        </w:numPr>
        <w:spacing w:line="360" w:lineRule="auto"/>
        <w:ind w:leftChars="0"/>
        <w:rPr>
          <w:rFonts w:hint="default"/>
        </w:rPr>
      </w:pPr>
      <w:r>
        <w:rPr>
          <w:rFonts w:hint="default"/>
        </w:rPr>
        <w:t>Hệ thống hiển thị: “Empty value</w:t>
      </w:r>
    </w:p>
    <w:p w14:paraId="02C58501">
      <w:pPr>
        <w:numPr>
          <w:numId w:val="0"/>
        </w:numPr>
        <w:spacing w:line="360" w:lineRule="auto"/>
        <w:ind w:leftChars="0"/>
      </w:pPr>
      <w:r>
        <w:drawing>
          <wp:inline distT="0" distB="0" distL="114300" distR="114300">
            <wp:extent cx="3075940" cy="6438900"/>
            <wp:effectExtent l="0" t="0" r="1016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pic:cNvPicPr>
                  </pic:nvPicPr>
                  <pic:blipFill>
                    <a:blip r:embed="rId13"/>
                    <a:stretch>
                      <a:fillRect/>
                    </a:stretch>
                  </pic:blipFill>
                  <pic:spPr>
                    <a:xfrm>
                      <a:off x="0" y="0"/>
                      <a:ext cx="3075940" cy="6438900"/>
                    </a:xfrm>
                    <a:prstGeom prst="rect">
                      <a:avLst/>
                    </a:prstGeom>
                    <a:noFill/>
                    <a:ln>
                      <a:noFill/>
                    </a:ln>
                  </pic:spPr>
                </pic:pic>
              </a:graphicData>
            </a:graphic>
          </wp:inline>
        </w:drawing>
      </w:r>
    </w:p>
    <w:p w14:paraId="22F67886">
      <w:pPr>
        <w:numPr>
          <w:numId w:val="0"/>
        </w:numPr>
        <w:spacing w:line="360" w:lineRule="auto"/>
        <w:ind w:leftChars="0"/>
        <w:rPr>
          <w:rFonts w:hint="default"/>
          <w:lang w:val="vi-VN"/>
        </w:rPr>
      </w:pPr>
      <w:r>
        <w:rPr>
          <w:rFonts w:hint="default"/>
          <w:lang w:val="vi-VN"/>
        </w:rPr>
        <w:t>Trường hợp 2 — Mật khẩu và nhập lại mật khẩu không trùng</w:t>
      </w:r>
    </w:p>
    <w:p w14:paraId="027EEEEB">
      <w:pPr>
        <w:numPr>
          <w:numId w:val="0"/>
        </w:numPr>
        <w:spacing w:line="360" w:lineRule="auto"/>
        <w:ind w:leftChars="0"/>
        <w:rPr>
          <w:rFonts w:hint="default"/>
          <w:lang w:val="vi-VN"/>
        </w:rPr>
      </w:pPr>
      <w:r>
        <w:rPr>
          <w:rFonts w:hint="default"/>
          <w:lang w:val="vi-VN"/>
        </w:rPr>
        <w:t>Hệ thống hiển thị thông báo: “Mismatch”</w:t>
      </w:r>
    </w:p>
    <w:p w14:paraId="6310099B">
      <w:pPr>
        <w:numPr>
          <w:numId w:val="0"/>
        </w:numPr>
        <w:spacing w:line="360" w:lineRule="auto"/>
        <w:ind w:leftChars="0"/>
        <w:rPr>
          <w:rFonts w:hint="default"/>
          <w:lang w:val="vi-VN"/>
        </w:rPr>
      </w:pPr>
      <w:r>
        <w:rPr>
          <w:rFonts w:hint="default"/>
          <w:lang w:val="vi-VN"/>
        </w:rPr>
        <w:t>→ Kết luận: kiểm tra khớp mật khẩu hoạt động đúng.</w:t>
      </w:r>
    </w:p>
    <w:p w14:paraId="3CD846F7">
      <w:pPr>
        <w:numPr>
          <w:numId w:val="0"/>
        </w:numPr>
        <w:spacing w:line="360" w:lineRule="auto"/>
        <w:ind w:leftChars="0"/>
        <w:rPr>
          <w:rFonts w:hint="default"/>
          <w:lang w:val="vi-VN"/>
        </w:rPr>
      </w:pPr>
      <w:r>
        <w:drawing>
          <wp:inline distT="0" distB="0" distL="114300" distR="114300">
            <wp:extent cx="2665095" cy="5492750"/>
            <wp:effectExtent l="0" t="0" r="1905" b="635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pic:cNvPicPr>
                  </pic:nvPicPr>
                  <pic:blipFill>
                    <a:blip r:embed="rId14"/>
                    <a:stretch>
                      <a:fillRect/>
                    </a:stretch>
                  </pic:blipFill>
                  <pic:spPr>
                    <a:xfrm>
                      <a:off x="0" y="0"/>
                      <a:ext cx="2665095" cy="5492750"/>
                    </a:xfrm>
                    <a:prstGeom prst="rect">
                      <a:avLst/>
                    </a:prstGeom>
                    <a:noFill/>
                    <a:ln>
                      <a:noFill/>
                    </a:ln>
                  </pic:spPr>
                </pic:pic>
              </a:graphicData>
            </a:graphic>
          </wp:inline>
        </w:drawing>
      </w:r>
    </w:p>
    <w:p w14:paraId="44966F73">
      <w:pPr>
        <w:spacing w:line="360" w:lineRule="auto"/>
        <w:rPr>
          <w:rFonts w:hint="default" w:ascii="Times New Roman" w:hAnsi="Times New Roman"/>
        </w:rPr>
      </w:pPr>
      <w:r>
        <w:rPr>
          <w:rFonts w:hint="default" w:ascii="Times New Roman" w:hAnsi="Times New Roman"/>
        </w:rPr>
        <w:t>Trường hợp 3 — Email đã tồn tại</w:t>
      </w:r>
    </w:p>
    <w:p w14:paraId="0E9855FF">
      <w:pPr>
        <w:spacing w:line="360" w:lineRule="auto"/>
        <w:rPr>
          <w:rFonts w:hint="default" w:ascii="Times New Roman" w:hAnsi="Times New Roman"/>
        </w:rPr>
      </w:pPr>
      <w:r>
        <w:rPr>
          <w:rFonts w:hint="default" w:ascii="Times New Roman" w:hAnsi="Times New Roman"/>
        </w:rPr>
        <w:t>Hệ thống hiển thị: “Exist”</w:t>
      </w:r>
    </w:p>
    <w:p w14:paraId="43DEFE60">
      <w:pPr>
        <w:spacing w:line="360" w:lineRule="auto"/>
        <w:rPr>
          <w:rFonts w:hint="default" w:ascii="Times New Roman" w:hAnsi="Times New Roman"/>
        </w:rPr>
      </w:pPr>
      <w:r>
        <w:rPr>
          <w:rFonts w:hint="default" w:ascii="Times New Roman" w:hAnsi="Times New Roman"/>
        </w:rPr>
        <w:t>→ Kết luận: kiểm tra email trùng hoạt động đúng.</w:t>
      </w:r>
    </w:p>
    <w:p w14:paraId="59609E7F">
      <w:pPr>
        <w:spacing w:line="360" w:lineRule="auto"/>
        <w:rPr>
          <w:rFonts w:hint="default" w:ascii="Times New Roman" w:hAnsi="Times New Roman"/>
        </w:rPr>
      </w:pPr>
      <w:r>
        <w:drawing>
          <wp:inline distT="0" distB="0" distL="114300" distR="114300">
            <wp:extent cx="3409950" cy="4648200"/>
            <wp:effectExtent l="0" t="0" r="635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15"/>
                    <a:stretch>
                      <a:fillRect/>
                    </a:stretch>
                  </pic:blipFill>
                  <pic:spPr>
                    <a:xfrm>
                      <a:off x="0" y="0"/>
                      <a:ext cx="3409950" cy="4648200"/>
                    </a:xfrm>
                    <a:prstGeom prst="rect">
                      <a:avLst/>
                    </a:prstGeom>
                    <a:noFill/>
                    <a:ln>
                      <a:noFill/>
                    </a:ln>
                  </pic:spPr>
                </pic:pic>
              </a:graphicData>
            </a:graphic>
          </wp:inline>
        </w:drawing>
      </w:r>
    </w:p>
    <w:p w14:paraId="3B00642E">
      <w:pPr>
        <w:spacing w:line="360" w:lineRule="auto"/>
        <w:rPr>
          <w:rFonts w:hint="default" w:ascii="Times New Roman" w:hAnsi="Times New Roman"/>
        </w:rPr>
      </w:pPr>
      <w:r>
        <w:rPr>
          <w:rFonts w:hint="default" w:ascii="Times New Roman" w:hAnsi="Times New Roman"/>
        </w:rPr>
        <w:t xml:space="preserve">Trường hợp </w:t>
      </w:r>
      <w:r>
        <w:rPr>
          <w:rFonts w:hint="default" w:ascii="Times New Roman" w:hAnsi="Times New Roman"/>
          <w:lang w:val="vi-VN"/>
        </w:rPr>
        <w:t>4</w:t>
      </w:r>
      <w:r>
        <w:rPr>
          <w:rFonts w:hint="default" w:ascii="Times New Roman" w:hAnsi="Times New Roman"/>
        </w:rPr>
        <w:t xml:space="preserve"> — Đăng ký hợp lệ</w:t>
      </w:r>
    </w:p>
    <w:p w14:paraId="506CC9B5">
      <w:pPr>
        <w:spacing w:line="360" w:lineRule="auto"/>
        <w:rPr>
          <w:rFonts w:hint="default" w:ascii="Times New Roman" w:hAnsi="Times New Roman"/>
        </w:rPr>
      </w:pPr>
      <w:r>
        <w:rPr>
          <w:rFonts w:hint="default" w:ascii="Times New Roman" w:hAnsi="Times New Roman"/>
        </w:rPr>
        <w:t>Hệ thống hiển thị: “Register OK”</w:t>
      </w:r>
    </w:p>
    <w:p w14:paraId="2F41A3B1">
      <w:pPr>
        <w:spacing w:line="360" w:lineRule="auto"/>
        <w:rPr>
          <w:rFonts w:hint="default" w:ascii="Times New Roman" w:hAnsi="Times New Roman"/>
        </w:rPr>
      </w:pPr>
      <w:r>
        <w:rPr>
          <w:rFonts w:hint="default" w:ascii="Times New Roman" w:hAnsi="Times New Roman"/>
        </w:rPr>
        <w:t>Ứng dụng tự động quay lại màn hình đăng nhập</w:t>
      </w:r>
    </w:p>
    <w:p w14:paraId="75B7CECD">
      <w:pPr>
        <w:spacing w:line="360" w:lineRule="auto"/>
        <w:rPr>
          <w:rFonts w:hint="default" w:ascii="Times New Roman" w:hAnsi="Times New Roman"/>
        </w:rPr>
      </w:pPr>
      <w:r>
        <w:rPr>
          <w:rFonts w:hint="default" w:ascii="Times New Roman" w:hAnsi="Times New Roman"/>
        </w:rPr>
        <w:t>→ Đây là kết quả đúng yêu cầu.</w:t>
      </w:r>
    </w:p>
    <w:p w14:paraId="64F74BED">
      <w:pPr>
        <w:spacing w:line="360" w:lineRule="auto"/>
        <w:rPr>
          <w:rFonts w:hint="default" w:ascii="Times New Roman" w:hAnsi="Times New Roman"/>
        </w:rPr>
      </w:pPr>
      <w:r>
        <w:drawing>
          <wp:inline distT="0" distB="0" distL="114300" distR="114300">
            <wp:extent cx="3200400" cy="5010150"/>
            <wp:effectExtent l="0" t="0" r="0" b="635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pic:cNvPicPr>
                  </pic:nvPicPr>
                  <pic:blipFill>
                    <a:blip r:embed="rId16"/>
                    <a:stretch>
                      <a:fillRect/>
                    </a:stretch>
                  </pic:blipFill>
                  <pic:spPr>
                    <a:xfrm>
                      <a:off x="0" y="0"/>
                      <a:ext cx="3200400" cy="5010150"/>
                    </a:xfrm>
                    <a:prstGeom prst="rect">
                      <a:avLst/>
                    </a:prstGeom>
                    <a:noFill/>
                    <a:ln>
                      <a:noFill/>
                    </a:ln>
                  </pic:spPr>
                </pic:pic>
              </a:graphicData>
            </a:graphic>
          </wp:inline>
        </w:drawing>
      </w:r>
    </w:p>
    <w:p w14:paraId="7EB5E0BC">
      <w:pPr>
        <w:spacing w:line="360" w:lineRule="auto"/>
        <w:rPr>
          <w:rFonts w:hint="default" w:ascii="Times New Roman" w:hAnsi="Times New Roman"/>
        </w:rPr>
      </w:pPr>
      <w:r>
        <w:rPr>
          <w:rFonts w:hint="default" w:ascii="Times New Roman" w:hAnsi="Times New Roman"/>
        </w:rPr>
        <w:t>Xác nhận rằng dữ liệu đã được lưu</w:t>
      </w:r>
    </w:p>
    <w:p w14:paraId="7154B75A">
      <w:pPr>
        <w:spacing w:line="360" w:lineRule="auto"/>
        <w:rPr>
          <w:rFonts w:hint="default" w:ascii="Times New Roman" w:hAnsi="Times New Roman"/>
        </w:rPr>
      </w:pPr>
      <w:r>
        <w:rPr>
          <w:rFonts w:hint="default" w:ascii="Times New Roman" w:hAnsi="Times New Roman"/>
        </w:rPr>
        <w:t>Dữ liệu được thêm vào SharedPreferences với:</w:t>
      </w:r>
    </w:p>
    <w:p w14:paraId="62C283B2">
      <w:pPr>
        <w:spacing w:line="360" w:lineRule="auto"/>
        <w:rPr>
          <w:rFonts w:hint="default" w:ascii="Times New Roman" w:hAnsi="Times New Roman"/>
        </w:rPr>
      </w:pPr>
      <w:r>
        <w:rPr>
          <w:rFonts w:hint="default" w:ascii="Times New Roman" w:hAnsi="Times New Roman"/>
        </w:rPr>
        <w:t>Key = email người dùng</w:t>
      </w:r>
    </w:p>
    <w:p w14:paraId="65A6F177">
      <w:pPr>
        <w:spacing w:line="360" w:lineRule="auto"/>
        <w:rPr>
          <w:rFonts w:hint="default" w:ascii="Times New Roman" w:hAnsi="Times New Roman"/>
        </w:rPr>
      </w:pPr>
      <w:r>
        <w:rPr>
          <w:rFonts w:hint="default" w:ascii="Times New Roman" w:hAnsi="Times New Roman"/>
        </w:rPr>
        <w:t>Value = password</w:t>
      </w:r>
    </w:p>
    <w:p w14:paraId="3D5B855B">
      <w:pPr>
        <w:spacing w:line="360" w:lineRule="auto"/>
        <w:rPr>
          <w:rFonts w:hint="default" w:ascii="Times New Roman" w:hAnsi="Times New Roman"/>
        </w:rPr>
      </w:pPr>
      <w:r>
        <w:rPr>
          <w:rFonts w:hint="default" w:ascii="Times New Roman" w:hAnsi="Times New Roman"/>
        </w:rPr>
        <w:t xml:space="preserve">Trường hợp </w:t>
      </w:r>
      <w:r>
        <w:rPr>
          <w:rFonts w:hint="default" w:ascii="Times New Roman" w:hAnsi="Times New Roman"/>
          <w:lang w:val="vi-VN"/>
        </w:rPr>
        <w:t>5</w:t>
      </w:r>
      <w:r>
        <w:rPr>
          <w:rFonts w:hint="default" w:ascii="Times New Roman" w:hAnsi="Times New Roman"/>
        </w:rPr>
        <w:t xml:space="preserve"> — Email chưa từng đăng ký</w:t>
      </w:r>
    </w:p>
    <w:p w14:paraId="67949D85">
      <w:pPr>
        <w:spacing w:line="360" w:lineRule="auto"/>
        <w:rPr>
          <w:rFonts w:hint="default" w:ascii="Times New Roman" w:hAnsi="Times New Roman"/>
        </w:rPr>
      </w:pPr>
      <w:r>
        <w:rPr>
          <w:rFonts w:hint="default" w:ascii="Times New Roman" w:hAnsi="Times New Roman"/>
        </w:rPr>
        <w:t>Hệ thống hiển thị: “Email not exist”</w:t>
      </w:r>
    </w:p>
    <w:p w14:paraId="2F3DE8F1">
      <w:pPr>
        <w:spacing w:line="360" w:lineRule="auto"/>
        <w:rPr>
          <w:rFonts w:hint="default" w:ascii="Times New Roman" w:hAnsi="Times New Roman"/>
        </w:rPr>
      </w:pPr>
      <w:r>
        <w:drawing>
          <wp:inline distT="0" distB="0" distL="114300" distR="114300">
            <wp:extent cx="2146300" cy="3409950"/>
            <wp:effectExtent l="0" t="0" r="0" b="635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pic:cNvPicPr>
                      <a:picLocks noChangeAspect="1"/>
                    </pic:cNvPicPr>
                  </pic:nvPicPr>
                  <pic:blipFill>
                    <a:blip r:embed="rId17"/>
                    <a:stretch>
                      <a:fillRect/>
                    </a:stretch>
                  </pic:blipFill>
                  <pic:spPr>
                    <a:xfrm>
                      <a:off x="0" y="0"/>
                      <a:ext cx="2146300" cy="3409950"/>
                    </a:xfrm>
                    <a:prstGeom prst="rect">
                      <a:avLst/>
                    </a:prstGeom>
                    <a:noFill/>
                    <a:ln>
                      <a:noFill/>
                    </a:ln>
                  </pic:spPr>
                </pic:pic>
              </a:graphicData>
            </a:graphic>
          </wp:inline>
        </w:drawing>
      </w:r>
    </w:p>
    <w:p w14:paraId="6FCF0855">
      <w:pPr>
        <w:spacing w:line="360" w:lineRule="auto"/>
        <w:rPr>
          <w:rFonts w:hint="default" w:ascii="Times New Roman" w:hAnsi="Times New Roman"/>
        </w:rPr>
      </w:pPr>
      <w:r>
        <w:rPr>
          <w:rFonts w:hint="default" w:ascii="Times New Roman" w:hAnsi="Times New Roman"/>
        </w:rPr>
        <w:t xml:space="preserve">Trường hợp </w:t>
      </w:r>
      <w:r>
        <w:rPr>
          <w:rFonts w:hint="default" w:ascii="Times New Roman" w:hAnsi="Times New Roman"/>
          <w:lang w:val="vi-VN"/>
        </w:rPr>
        <w:t>6</w:t>
      </w:r>
      <w:r>
        <w:rPr>
          <w:rFonts w:hint="default" w:ascii="Times New Roman" w:hAnsi="Times New Roman"/>
        </w:rPr>
        <w:t xml:space="preserve"> — Đăng nhập thành công</w:t>
      </w:r>
    </w:p>
    <w:p w14:paraId="3BD5D262">
      <w:pPr>
        <w:spacing w:line="360" w:lineRule="auto"/>
        <w:rPr>
          <w:rFonts w:hint="default" w:ascii="Times New Roman" w:hAnsi="Times New Roman"/>
        </w:rPr>
      </w:pPr>
      <w:r>
        <w:rPr>
          <w:rFonts w:hint="default" w:ascii="Times New Roman" w:hAnsi="Times New Roman"/>
        </w:rPr>
        <w:t>Hệ thống hiển thị: “Login OK”</w:t>
      </w:r>
    </w:p>
    <w:p w14:paraId="423B5336">
      <w:pPr>
        <w:spacing w:line="360" w:lineRule="auto"/>
        <w:rPr>
          <w:rFonts w:hint="default" w:ascii="Times New Roman" w:hAnsi="Times New Roman"/>
        </w:rPr>
      </w:pPr>
      <w:r>
        <w:rPr>
          <w:rFonts w:hint="default" w:ascii="Times New Roman" w:hAnsi="Times New Roman"/>
        </w:rPr>
        <w:t>→ Đây là kết quả chính xác theo yêu cầu của Lab.</w:t>
      </w:r>
    </w:p>
    <w:p w14:paraId="5271F548">
      <w:pPr>
        <w:spacing w:line="360" w:lineRule="auto"/>
        <w:rPr>
          <w:rFonts w:hint="default" w:ascii="Times New Roman" w:hAnsi="Times New Roman"/>
        </w:rPr>
      </w:pPr>
      <w:r>
        <w:drawing>
          <wp:inline distT="0" distB="0" distL="114300" distR="114300">
            <wp:extent cx="3038475" cy="4867275"/>
            <wp:effectExtent l="0" t="0" r="9525" b="9525"/>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pic:cNvPicPr>
                      <a:picLocks noChangeAspect="1"/>
                    </pic:cNvPicPr>
                  </pic:nvPicPr>
                  <pic:blipFill>
                    <a:blip r:embed="rId18"/>
                    <a:stretch>
                      <a:fillRect/>
                    </a:stretch>
                  </pic:blipFill>
                  <pic:spPr>
                    <a:xfrm>
                      <a:off x="0" y="0"/>
                      <a:ext cx="3038475" cy="4867275"/>
                    </a:xfrm>
                    <a:prstGeom prst="rect">
                      <a:avLst/>
                    </a:prstGeom>
                    <a:noFill/>
                    <a:ln>
                      <a:noFill/>
                    </a:ln>
                  </pic:spPr>
                </pic:pic>
              </a:graphicData>
            </a:graphic>
          </wp:inline>
        </w:drawing>
      </w:r>
    </w:p>
    <w:bookmarkEnd w:id="0"/>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onospace">
    <w:altName w:val="ESRI AMFM Electric"/>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ESRI AMFM Electric">
    <w:panose1 w:val="02000400000000000000"/>
    <w:charset w:val="00"/>
    <w:family w:val="auto"/>
    <w:pitch w:val="default"/>
    <w:sig w:usb0="00000003" w:usb1="00000000" w:usb2="00000000" w:usb3="00000000" w:csb0="00000001"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0B7608"/>
    <w:multiLevelType w:val="singleLevel"/>
    <w:tmpl w:val="970B7608"/>
    <w:lvl w:ilvl="0" w:tentative="0">
      <w:start w:val="1"/>
      <w:numFmt w:val="bullet"/>
      <w:lvlText w:val="−"/>
      <w:lvlJc w:val="left"/>
      <w:pPr>
        <w:tabs>
          <w:tab w:val="left" w:pos="425"/>
        </w:tabs>
        <w:ind w:left="425" w:leftChars="0" w:hanging="425" w:firstLineChars="0"/>
      </w:pPr>
      <w:rPr>
        <w:rFonts w:hint="default" w:ascii="Times New Roman" w:hAnsi="Times New Roman" w:cs="Times New Roman"/>
      </w:rPr>
    </w:lvl>
  </w:abstractNum>
  <w:abstractNum w:abstractNumId="1">
    <w:nsid w:val="B16804DE"/>
    <w:multiLevelType w:val="singleLevel"/>
    <w:tmpl w:val="B16804DE"/>
    <w:lvl w:ilvl="0" w:tentative="0">
      <w:start w:val="1"/>
      <w:numFmt w:val="bullet"/>
      <w:lvlText w:val="−"/>
      <w:lvlJc w:val="left"/>
      <w:pPr>
        <w:tabs>
          <w:tab w:val="left" w:pos="425"/>
        </w:tabs>
        <w:ind w:left="425" w:leftChars="0" w:hanging="425" w:firstLineChars="0"/>
      </w:pPr>
      <w:rPr>
        <w:rFonts w:hint="default" w:ascii="Times New Roman" w:hAnsi="Times New Roman" w:cs="Times New Roman"/>
      </w:rPr>
    </w:lvl>
  </w:abstractNum>
  <w:abstractNum w:abstractNumId="2">
    <w:nsid w:val="FD816CD8"/>
    <w:multiLevelType w:val="multilevel"/>
    <w:tmpl w:val="FD816C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3">
    <w:nsid w:val="0938997D"/>
    <w:multiLevelType w:val="singleLevel"/>
    <w:tmpl w:val="0938997D"/>
    <w:lvl w:ilvl="0" w:tentative="0">
      <w:start w:val="1"/>
      <w:numFmt w:val="bullet"/>
      <w:lvlText w:val="−"/>
      <w:lvlJc w:val="left"/>
      <w:pPr>
        <w:tabs>
          <w:tab w:val="left" w:pos="425"/>
        </w:tabs>
        <w:ind w:left="425" w:leftChars="0" w:hanging="425" w:firstLineChars="0"/>
      </w:pPr>
      <w:rPr>
        <w:rFonts w:hint="default" w:ascii="Times New Roman" w:hAnsi="Times New Roman" w:cs="Times New Roman"/>
      </w:rPr>
    </w:lvl>
  </w:abstractNum>
  <w:num w:numId="1">
    <w:abstractNumId w:val="12"/>
  </w:num>
  <w:num w:numId="2">
    <w:abstractNumId w:val="10"/>
  </w:num>
  <w:num w:numId="3">
    <w:abstractNumId w:val="9"/>
  </w:num>
  <w:num w:numId="4">
    <w:abstractNumId w:val="8"/>
  </w:num>
  <w:num w:numId="5">
    <w:abstractNumId w:val="7"/>
  </w:num>
  <w:num w:numId="6">
    <w:abstractNumId w:val="11"/>
  </w:num>
  <w:num w:numId="7">
    <w:abstractNumId w:val="6"/>
  </w:num>
  <w:num w:numId="8">
    <w:abstractNumId w:val="5"/>
  </w:num>
  <w:num w:numId="9">
    <w:abstractNumId w:val="4"/>
  </w:num>
  <w:num w:numId="10">
    <w:abstractNumId w:val="3"/>
  </w:num>
  <w:num w:numId="11">
    <w:abstractNumId w:val="2"/>
  </w:num>
  <w:num w:numId="12">
    <w:abstractNumId w:val="13"/>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DF65F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9E220D"/>
    <w:rsid w:val="16863A11"/>
    <w:rsid w:val="3F1A21DB"/>
    <w:rsid w:val="412E6E7D"/>
    <w:rsid w:val="436832A5"/>
    <w:rsid w:val="64151D68"/>
    <w:rsid w:val="6A554E53"/>
    <w:rsid w:val="709F32C5"/>
    <w:rsid w:val="7252741C"/>
    <w:rsid w:val="73DF65F7"/>
    <w:rsid w:val="7C2C3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unhideWhenUsed="0" w:uiPriority="0" w:semiHidden="0" w:name="Table Classic 2"/>
    <w:lsdException w:unhideWhenUsed="0" w:uiPriority="0" w:semiHidden="0" w:name="Table Classic 3"/>
    <w:lsdException w:qFormat="1"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unhideWhenUsed="0" w:uiPriority="0" w:semiHidden="0" w:name="Table List 4"/>
    <w:lsdException w:qFormat="1" w:unhideWhenUsed="0" w:uiPriority="0" w:semiHidden="0" w:name="Table List 5"/>
    <w:lsdException w:unhideWhenUsed="0" w:uiPriority="0" w:semiHidden="0" w:name="Table List 6"/>
    <w:lsdException w:qFormat="1"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heme="minorEastAsia" w:cstheme="minorBidi"/>
      <w:sz w:val="28"/>
      <w:lang w:val="en-US" w:eastAsia="zh-CN" w:bidi="ar-SA"/>
    </w:rPr>
  </w:style>
  <w:style w:type="paragraph" w:styleId="2">
    <w:name w:val="heading 1"/>
    <w:basedOn w:val="1"/>
    <w:next w:val="1"/>
    <w:qFormat/>
    <w:uiPriority w:val="0"/>
    <w:pPr>
      <w:keepNext/>
      <w:keepLines/>
      <w:spacing w:before="340" w:after="330" w:line="360" w:lineRule="auto"/>
      <w:outlineLvl w:val="0"/>
    </w:pPr>
    <w:rPr>
      <w:bCs/>
      <w:kern w:val="44"/>
      <w:sz w:val="32"/>
      <w:szCs w:val="44"/>
    </w:rPr>
  </w:style>
  <w:style w:type="paragraph" w:styleId="3">
    <w:name w:val="heading 2"/>
    <w:basedOn w:val="1"/>
    <w:next w:val="1"/>
    <w:unhideWhenUsed/>
    <w:qFormat/>
    <w:uiPriority w:val="0"/>
    <w:pPr>
      <w:keepNext/>
      <w:keepLines/>
      <w:spacing w:before="20" w:after="20" w:line="360" w:lineRule="auto"/>
      <w:outlineLvl w:val="1"/>
    </w:pPr>
    <w:rPr>
      <w:b/>
      <w:bCs/>
      <w:sz w:val="28"/>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12</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2025-12-02T06:01:00Z</dcterms:created>
  <dc:creator>Mai Cao Xuân</dc:creator>
  <cp:lastModifiedBy>Mai Cao Xuân</cp:lastModifiedBy>
  <dcterms:modified xsi:type="dcterms:W3CDTF">2025-12-02T17:10:47Z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0962E51328D3420B8A0C9DA5DF56E764_11</vt:lpwstr>
  </property>
</Properties>
</file>